
<file path=[Content_Types].xml><?xml version="1.0" encoding="utf-8"?>
<Types xmlns="http://schemas.openxmlformats.org/package/2006/content-types">
  <Default Extension="xml" ContentType="application/xml"/>
  <Default Extension="emf" ContentType="image/x-emf"/>
  <Default Extension="png" ContentType="image/png"/>
  <Default Extension="jpeg" ContentType="image/jpeg"/>
  <Default Extension="JPG" ContentType="image/.jpg"/>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er4.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5" Type="http://schemas.openxmlformats.org/officeDocument/2006/relationships/officeDocument" Target="word/document.xml"/><Relationship Id="rId1" Type="http://schemas.openxmlformats.org/package/2006/relationships/metadata/thumbnail" Target="docProps/thumbnail.emf"/><Relationship Id="rId3" Type="http://schemas.openxmlformats.org/package/2006/relationships/metadata/core-properties" Target="docProps/core.xml"/><Relationship Id="rId2"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4564302F">
      <w:pPr>
        <w:pStyle w:val="39"/>
        <w:spacing w:line="360" w:lineRule="auto"/>
        <w:jc w:val="center"/>
        <w:rPr>
          <w:rFonts w:hint="default" w:ascii="Times New Roman Regular" w:hAnsi="Times New Roman Regular" w:eastAsia="Times New Roman" w:cs="Times New Roman Regular"/>
          <w:sz w:val="28"/>
          <w:szCs w:val="28"/>
        </w:rPr>
      </w:pPr>
      <w:r>
        <w:rPr>
          <w:rFonts w:hint="default" w:ascii="Times New Roman Bold" w:hAnsi="Times New Roman Bold" w:cs="Times New Roman Bold"/>
          <w:b/>
          <w:bCs/>
          <w:color w:val="auto"/>
          <w:sz w:val="36"/>
          <w:szCs w:val="36"/>
        </w:rPr>
        <w:t>CineEase: Online Movie Ticket Booking System</w:t>
      </w:r>
    </w:p>
    <w:p w14:paraId="47EF90D7">
      <w:pPr>
        <w:spacing w:line="360" w:lineRule="auto"/>
        <w:ind w:right="11"/>
        <w:jc w:val="center"/>
        <w:rPr>
          <w:rFonts w:hint="default" w:ascii="Times New Roman Regular" w:hAnsi="Times New Roman Regular" w:eastAsia="Times New Roman" w:cs="Times New Roman Regular"/>
          <w:sz w:val="26"/>
          <w:szCs w:val="26"/>
        </w:rPr>
      </w:pPr>
    </w:p>
    <w:p w14:paraId="78B20605">
      <w:pPr>
        <w:spacing w:line="360" w:lineRule="auto"/>
        <w:ind w:right="11"/>
        <w:jc w:val="center"/>
        <w:rPr>
          <w:rFonts w:hint="default" w:ascii="Times New Roman Regular" w:hAnsi="Times New Roman Regular" w:eastAsia="Times New Roman" w:cs="Times New Roman Regular"/>
          <w:sz w:val="33"/>
          <w:szCs w:val="33"/>
        </w:rPr>
      </w:pPr>
      <w:r>
        <w:rPr>
          <w:rFonts w:hint="default" w:ascii="Times New Roman Bold" w:hAnsi="Times New Roman Bold" w:cs="Times New Roman Bold"/>
          <w:b/>
          <w:bCs w:val="0"/>
          <w:sz w:val="28"/>
        </w:rPr>
        <w:t>A</w:t>
      </w:r>
      <w:r>
        <w:rPr>
          <w:rFonts w:hint="default" w:ascii="Times New Roman Bold" w:hAnsi="Times New Roman Bold" w:cs="Times New Roman Bold"/>
          <w:b/>
          <w:bCs w:val="0"/>
          <w:spacing w:val="-15"/>
          <w:sz w:val="28"/>
        </w:rPr>
        <w:t xml:space="preserve"> </w:t>
      </w:r>
      <w:r>
        <w:rPr>
          <w:rFonts w:hint="default" w:ascii="Times New Roman Bold" w:hAnsi="Times New Roman Bold" w:cs="Times New Roman Bold"/>
          <w:b/>
          <w:bCs w:val="0"/>
          <w:spacing w:val="-1"/>
          <w:sz w:val="28"/>
        </w:rPr>
        <w:t>PROJECT</w:t>
      </w:r>
      <w:r>
        <w:rPr>
          <w:rFonts w:hint="default" w:ascii="Times New Roman Bold" w:hAnsi="Times New Roman Bold" w:cs="Times New Roman Bold"/>
          <w:b/>
          <w:bCs w:val="0"/>
          <w:spacing w:val="-14"/>
          <w:sz w:val="28"/>
        </w:rPr>
        <w:t xml:space="preserve"> </w:t>
      </w:r>
      <w:r>
        <w:rPr>
          <w:rFonts w:hint="default" w:ascii="Times New Roman Bold" w:hAnsi="Times New Roman Bold" w:cs="Times New Roman Bold"/>
          <w:b/>
          <w:bCs w:val="0"/>
          <w:spacing w:val="-1"/>
          <w:sz w:val="28"/>
        </w:rPr>
        <w:t>REPORT</w:t>
      </w:r>
    </w:p>
    <w:p w14:paraId="02424DF7">
      <w:pPr>
        <w:spacing w:line="360" w:lineRule="auto"/>
        <w:ind w:right="11"/>
        <w:jc w:val="center"/>
        <w:rPr>
          <w:rFonts w:hint="default" w:ascii="Times New Roman Bold Italic" w:hAnsi="Times New Roman Bold Italic" w:cs="Times New Roman Bold Italic"/>
          <w:b/>
          <w:bCs w:val="0"/>
          <w:i/>
          <w:sz w:val="28"/>
        </w:rPr>
      </w:pPr>
      <w:r>
        <w:rPr>
          <w:rFonts w:hint="default" w:ascii="Times New Roman Bold Italic" w:hAnsi="Times New Roman Bold Italic" w:cs="Times New Roman Bold Italic"/>
          <w:b/>
          <w:bCs w:val="0"/>
          <w:i/>
          <w:spacing w:val="-1"/>
          <w:sz w:val="28"/>
        </w:rPr>
        <w:t>Submitted</w:t>
      </w:r>
      <w:r>
        <w:rPr>
          <w:rFonts w:hint="default" w:ascii="Times New Roman Bold Italic" w:hAnsi="Times New Roman Bold Italic" w:cs="Times New Roman Bold Italic"/>
          <w:b/>
          <w:bCs w:val="0"/>
          <w:i/>
          <w:spacing w:val="-31"/>
          <w:sz w:val="28"/>
        </w:rPr>
        <w:t xml:space="preserve"> </w:t>
      </w:r>
      <w:r>
        <w:rPr>
          <w:rFonts w:hint="default" w:ascii="Times New Roman Bold Italic" w:hAnsi="Times New Roman Bold Italic" w:cs="Times New Roman Bold Italic"/>
          <w:b/>
          <w:bCs w:val="0"/>
          <w:i/>
          <w:sz w:val="28"/>
        </w:rPr>
        <w:t>by</w:t>
      </w:r>
    </w:p>
    <w:p w14:paraId="46673746">
      <w:pPr>
        <w:spacing w:line="360" w:lineRule="auto"/>
        <w:ind w:right="11"/>
        <w:jc w:val="center"/>
        <w:rPr>
          <w:rFonts w:hint="default" w:ascii="Times New Roman Bold Italic" w:hAnsi="Times New Roman Bold Italic" w:cs="Times New Roman Bold Italic"/>
          <w:b/>
          <w:bCs w:val="0"/>
          <w:i/>
          <w:sz w:val="28"/>
        </w:rPr>
      </w:pPr>
    </w:p>
    <w:p w14:paraId="0A179944">
      <w:pPr>
        <w:spacing w:line="360" w:lineRule="auto"/>
        <w:ind w:right="11"/>
        <w:jc w:val="center"/>
        <w:rPr>
          <w:rFonts w:hint="default" w:ascii="Times New Roman Regular" w:hAnsi="Times New Roman Regular" w:eastAsia="Times New Roman" w:cs="Times New Roman Regular"/>
          <w:b/>
          <w:bCs/>
          <w:sz w:val="32"/>
          <w:szCs w:val="32"/>
          <w:lang w:val="en-US"/>
        </w:rPr>
      </w:pPr>
      <w:r>
        <w:rPr>
          <w:rFonts w:hint="default" w:ascii="Times New Roman Regular" w:hAnsi="Times New Roman Regular" w:eastAsia="Times New Roman" w:cs="Times New Roman Regular"/>
          <w:b/>
          <w:bCs/>
          <w:sz w:val="32"/>
          <w:szCs w:val="32"/>
          <w:lang w:val="en-US"/>
        </w:rPr>
        <w:t>ANSH CHOPRA (24MCI10105)</w:t>
      </w:r>
    </w:p>
    <w:p w14:paraId="126C64F6">
      <w:pPr>
        <w:spacing w:line="360" w:lineRule="auto"/>
        <w:ind w:right="11"/>
        <w:jc w:val="both"/>
        <w:rPr>
          <w:rFonts w:hint="default" w:ascii="Times New Roman Regular" w:hAnsi="Times New Roman Regular" w:eastAsia="Times New Roman" w:cs="Times New Roman Regular"/>
          <w:b/>
          <w:bCs/>
          <w:sz w:val="32"/>
          <w:szCs w:val="32"/>
          <w:lang w:val="en-US"/>
        </w:rPr>
      </w:pPr>
    </w:p>
    <w:p w14:paraId="465F7CA0">
      <w:pPr>
        <w:spacing w:line="360" w:lineRule="auto"/>
        <w:ind w:right="11"/>
        <w:jc w:val="center"/>
        <w:rPr>
          <w:rFonts w:hint="default" w:ascii="Times New Roman Regular" w:hAnsi="Times New Roman Regular" w:eastAsia="Times New Roman" w:cs="Times New Roman Regular"/>
          <w:b w:val="0"/>
          <w:i/>
          <w:iCs/>
          <w:sz w:val="28"/>
          <w:szCs w:val="28"/>
        </w:rPr>
      </w:pPr>
      <w:r>
        <w:rPr>
          <w:rFonts w:hint="default" w:ascii="Times New Roman Regular" w:hAnsi="Times New Roman Regular" w:cs="Times New Roman Regular"/>
          <w:b w:val="0"/>
          <w:i/>
          <w:iCs/>
          <w:spacing w:val="-1"/>
          <w:sz w:val="28"/>
        </w:rPr>
        <w:t>in</w:t>
      </w:r>
      <w:r>
        <w:rPr>
          <w:rFonts w:hint="default" w:ascii="Times New Roman Regular" w:hAnsi="Times New Roman Regular" w:cs="Times New Roman Regular"/>
          <w:b w:val="0"/>
          <w:i/>
          <w:iCs/>
          <w:spacing w:val="-8"/>
          <w:sz w:val="28"/>
        </w:rPr>
        <w:t xml:space="preserve"> </w:t>
      </w:r>
      <w:r>
        <w:rPr>
          <w:rFonts w:hint="default" w:ascii="Times New Roman Regular" w:hAnsi="Times New Roman Regular" w:cs="Times New Roman Regular"/>
          <w:b w:val="0"/>
          <w:i/>
          <w:iCs/>
          <w:spacing w:val="-1"/>
          <w:sz w:val="28"/>
        </w:rPr>
        <w:t>partial</w:t>
      </w:r>
      <w:r>
        <w:rPr>
          <w:rFonts w:hint="default" w:ascii="Times New Roman Regular" w:hAnsi="Times New Roman Regular" w:cs="Times New Roman Regular"/>
          <w:b w:val="0"/>
          <w:i/>
          <w:iCs/>
          <w:spacing w:val="-7"/>
          <w:sz w:val="28"/>
        </w:rPr>
        <w:t xml:space="preserve"> </w:t>
      </w:r>
      <w:r>
        <w:rPr>
          <w:rFonts w:hint="default" w:ascii="Times New Roman Regular" w:hAnsi="Times New Roman Regular" w:cs="Times New Roman Regular"/>
          <w:b w:val="0"/>
          <w:i/>
          <w:iCs/>
          <w:spacing w:val="-1"/>
          <w:sz w:val="28"/>
        </w:rPr>
        <w:t>fulfillment</w:t>
      </w:r>
      <w:r>
        <w:rPr>
          <w:rFonts w:hint="default" w:ascii="Times New Roman Regular" w:hAnsi="Times New Roman Regular" w:cs="Times New Roman Regular"/>
          <w:b w:val="0"/>
          <w:i/>
          <w:iCs/>
          <w:spacing w:val="-8"/>
          <w:sz w:val="28"/>
        </w:rPr>
        <w:t xml:space="preserve"> </w:t>
      </w:r>
      <w:r>
        <w:rPr>
          <w:rFonts w:hint="default" w:ascii="Times New Roman Regular" w:hAnsi="Times New Roman Regular" w:cs="Times New Roman Regular"/>
          <w:b w:val="0"/>
          <w:i/>
          <w:iCs/>
          <w:spacing w:val="-1"/>
          <w:sz w:val="28"/>
        </w:rPr>
        <w:t>for</w:t>
      </w:r>
      <w:r>
        <w:rPr>
          <w:rFonts w:hint="default" w:ascii="Times New Roman Regular" w:hAnsi="Times New Roman Regular" w:cs="Times New Roman Regular"/>
          <w:b w:val="0"/>
          <w:i/>
          <w:iCs/>
          <w:spacing w:val="-7"/>
          <w:sz w:val="28"/>
        </w:rPr>
        <w:t xml:space="preserve"> </w:t>
      </w:r>
      <w:r>
        <w:rPr>
          <w:rFonts w:hint="default" w:ascii="Times New Roman Regular" w:hAnsi="Times New Roman Regular" w:cs="Times New Roman Regular"/>
          <w:b w:val="0"/>
          <w:i/>
          <w:iCs/>
          <w:spacing w:val="-1"/>
          <w:sz w:val="28"/>
        </w:rPr>
        <w:t>the</w:t>
      </w:r>
      <w:r>
        <w:rPr>
          <w:rFonts w:hint="default" w:ascii="Times New Roman Regular" w:hAnsi="Times New Roman Regular" w:cs="Times New Roman Regular"/>
          <w:b w:val="0"/>
          <w:i/>
          <w:iCs/>
          <w:spacing w:val="-8"/>
          <w:sz w:val="28"/>
        </w:rPr>
        <w:t xml:space="preserve"> </w:t>
      </w:r>
      <w:r>
        <w:rPr>
          <w:rFonts w:hint="default" w:ascii="Times New Roman Regular" w:hAnsi="Times New Roman Regular" w:cs="Times New Roman Regular"/>
          <w:b w:val="0"/>
          <w:i/>
          <w:iCs/>
          <w:spacing w:val="-1"/>
          <w:sz w:val="28"/>
        </w:rPr>
        <w:t>award</w:t>
      </w:r>
      <w:r>
        <w:rPr>
          <w:rFonts w:hint="default" w:ascii="Times New Roman Regular" w:hAnsi="Times New Roman Regular" w:cs="Times New Roman Regular"/>
          <w:b w:val="0"/>
          <w:i/>
          <w:iCs/>
          <w:spacing w:val="-7"/>
          <w:sz w:val="28"/>
        </w:rPr>
        <w:t xml:space="preserve"> </w:t>
      </w:r>
      <w:r>
        <w:rPr>
          <w:rFonts w:hint="default" w:ascii="Times New Roman Regular" w:hAnsi="Times New Roman Regular" w:cs="Times New Roman Regular"/>
          <w:b w:val="0"/>
          <w:i/>
          <w:iCs/>
          <w:sz w:val="28"/>
        </w:rPr>
        <w:t>of</w:t>
      </w:r>
      <w:r>
        <w:rPr>
          <w:rFonts w:hint="default" w:ascii="Times New Roman Regular" w:hAnsi="Times New Roman Regular" w:cs="Times New Roman Regular"/>
          <w:b w:val="0"/>
          <w:i/>
          <w:iCs/>
          <w:spacing w:val="-7"/>
          <w:sz w:val="28"/>
        </w:rPr>
        <w:t xml:space="preserve"> </w:t>
      </w:r>
      <w:r>
        <w:rPr>
          <w:rFonts w:hint="default" w:ascii="Times New Roman Regular" w:hAnsi="Times New Roman Regular" w:cs="Times New Roman Regular"/>
          <w:b w:val="0"/>
          <w:i/>
          <w:iCs/>
          <w:spacing w:val="-1"/>
          <w:sz w:val="28"/>
        </w:rPr>
        <w:t>the</w:t>
      </w:r>
      <w:r>
        <w:rPr>
          <w:rFonts w:hint="default" w:ascii="Times New Roman Regular" w:hAnsi="Times New Roman Regular" w:cs="Times New Roman Regular"/>
          <w:b w:val="0"/>
          <w:i/>
          <w:iCs/>
          <w:spacing w:val="-7"/>
          <w:sz w:val="28"/>
        </w:rPr>
        <w:t xml:space="preserve"> </w:t>
      </w:r>
      <w:r>
        <w:rPr>
          <w:rFonts w:hint="default" w:ascii="Times New Roman Regular" w:hAnsi="Times New Roman Regular" w:cs="Times New Roman Regular"/>
          <w:b w:val="0"/>
          <w:i/>
          <w:iCs/>
          <w:spacing w:val="-1"/>
          <w:sz w:val="28"/>
        </w:rPr>
        <w:t>degree</w:t>
      </w:r>
      <w:r>
        <w:rPr>
          <w:rFonts w:hint="default" w:ascii="Times New Roman Regular" w:hAnsi="Times New Roman Regular" w:cs="Times New Roman Regular"/>
          <w:b w:val="0"/>
          <w:i/>
          <w:iCs/>
          <w:spacing w:val="29"/>
          <w:sz w:val="28"/>
        </w:rPr>
        <w:t xml:space="preserve"> </w:t>
      </w:r>
      <w:r>
        <w:rPr>
          <w:rFonts w:hint="default" w:ascii="Times New Roman Regular" w:hAnsi="Times New Roman Regular" w:cs="Times New Roman Regular"/>
          <w:b w:val="0"/>
          <w:i/>
          <w:iCs/>
          <w:sz w:val="28"/>
        </w:rPr>
        <w:t>of</w:t>
      </w:r>
    </w:p>
    <w:p w14:paraId="4E113074">
      <w:pPr>
        <w:spacing w:line="360" w:lineRule="auto"/>
        <w:ind w:right="11"/>
        <w:jc w:val="both"/>
        <w:rPr>
          <w:rFonts w:hint="default" w:ascii="Times New Roman Regular" w:hAnsi="Times New Roman Regular" w:eastAsia="Times New Roman" w:cs="Times New Roman Regular"/>
          <w:sz w:val="26"/>
          <w:szCs w:val="26"/>
        </w:rPr>
      </w:pPr>
    </w:p>
    <w:p w14:paraId="6D56F2D3">
      <w:pPr>
        <w:spacing w:line="360" w:lineRule="auto"/>
        <w:ind w:right="11"/>
        <w:jc w:val="center"/>
        <w:rPr>
          <w:rFonts w:hint="default" w:ascii="Times New Roman Bold" w:hAnsi="Times New Roman Bold" w:eastAsia="Times New Roman" w:cs="Times New Roman Bold"/>
          <w:b/>
          <w:bCs/>
          <w:sz w:val="32"/>
          <w:szCs w:val="32"/>
          <w:lang w:val="en-US"/>
        </w:rPr>
      </w:pPr>
      <w:r>
        <w:rPr>
          <w:rFonts w:hint="default" w:ascii="Times New Roman Bold" w:hAnsi="Times New Roman Bold" w:eastAsia="Times New Roman" w:cs="Times New Roman Bold"/>
          <w:b/>
          <w:bCs/>
          <w:sz w:val="32"/>
          <w:szCs w:val="32"/>
          <w:lang w:val="en-US"/>
        </w:rPr>
        <w:t>MASTER OF COMPUTER APPLICATION</w:t>
      </w:r>
    </w:p>
    <w:p w14:paraId="0E8119F2">
      <w:pPr>
        <w:spacing w:line="360" w:lineRule="auto"/>
        <w:ind w:right="11"/>
        <w:jc w:val="center"/>
        <w:rPr>
          <w:rFonts w:hint="default" w:ascii="Times New Roman Regular" w:hAnsi="Times New Roman Regular" w:eastAsia="Times New Roman" w:cs="Times New Roman Regular"/>
          <w:b/>
          <w:bCs/>
          <w:sz w:val="32"/>
          <w:szCs w:val="32"/>
          <w:lang w:val="en-US"/>
        </w:rPr>
      </w:pPr>
    </w:p>
    <w:p w14:paraId="6E3AA114">
      <w:pPr>
        <w:spacing w:line="360" w:lineRule="auto"/>
        <w:ind w:right="11"/>
        <w:jc w:val="center"/>
        <w:rPr>
          <w:rFonts w:hint="default" w:ascii="Times New Roman Bold" w:hAnsi="Times New Roman Bold" w:eastAsia="Times New Roman" w:cs="Times New Roman Bold"/>
          <w:b/>
          <w:bCs/>
          <w:sz w:val="32"/>
          <w:szCs w:val="32"/>
          <w:lang w:val="en-US"/>
        </w:rPr>
      </w:pPr>
      <w:r>
        <w:rPr>
          <w:rFonts w:hint="default" w:ascii="Times New Roman Bold" w:hAnsi="Times New Roman Bold" w:cs="Times New Roman Bold"/>
          <w:b/>
          <w:bCs w:val="0"/>
          <w:spacing w:val="-2"/>
          <w:sz w:val="26"/>
        </w:rPr>
        <w:t>IN</w:t>
      </w:r>
    </w:p>
    <w:p w14:paraId="5E7B920C">
      <w:pPr>
        <w:spacing w:line="360" w:lineRule="auto"/>
        <w:ind w:right="11"/>
        <w:jc w:val="center"/>
        <w:rPr>
          <w:rFonts w:hint="default" w:ascii="Times New Roman Bold" w:hAnsi="Times New Roman Bold" w:eastAsia="Times New Roman"/>
          <w:b/>
          <w:bCs/>
          <w:sz w:val="32"/>
          <w:szCs w:val="32"/>
          <w:lang w:val="en-US"/>
        </w:rPr>
      </w:pPr>
      <w:r>
        <w:rPr>
          <w:rFonts w:hint="default" w:ascii="Times New Roman Bold" w:hAnsi="Times New Roman Bold" w:eastAsia="Times New Roman"/>
          <w:b/>
          <w:bCs/>
          <w:sz w:val="32"/>
          <w:szCs w:val="32"/>
          <w:lang w:val="en-US"/>
        </w:rPr>
        <w:t>ARTIFICIAL INTELLIGENCE AND MACHINE LEARNING</w:t>
      </w:r>
    </w:p>
    <w:p w14:paraId="00C84216">
      <w:pPr>
        <w:spacing w:line="360" w:lineRule="auto"/>
        <w:ind w:right="11"/>
        <w:jc w:val="both"/>
        <w:rPr>
          <w:rFonts w:hint="default" w:ascii="Times New Roman Bold" w:hAnsi="Times New Roman Bold" w:eastAsia="Times New Roman"/>
          <w:b/>
          <w:bCs/>
          <w:sz w:val="32"/>
          <w:szCs w:val="32"/>
          <w:lang w:val="en-US"/>
        </w:rPr>
      </w:pPr>
    </w:p>
    <w:p w14:paraId="67209187">
      <w:pPr>
        <w:spacing w:line="360" w:lineRule="auto"/>
        <w:ind w:right="11"/>
        <w:jc w:val="center"/>
        <w:rPr>
          <w:rFonts w:hint="default" w:ascii="Times New Roman Regular" w:hAnsi="Times New Roman Regular" w:eastAsia="Times New Roman" w:cs="Times New Roman Regular"/>
          <w:sz w:val="20"/>
          <w:szCs w:val="20"/>
        </w:rPr>
      </w:pPr>
      <w:r>
        <w:rPr>
          <w:rFonts w:hint="default" w:ascii="Times New Roman Regular" w:hAnsi="Times New Roman Regular" w:eastAsia="Times New Roman" w:cs="Times New Roman Regular"/>
          <w:sz w:val="20"/>
          <w:szCs w:val="20"/>
        </w:rPr>
        <w:drawing>
          <wp:inline distT="0" distB="0" distL="0" distR="0">
            <wp:extent cx="2782570" cy="901700"/>
            <wp:effectExtent l="0" t="0" r="11430" b="12700"/>
            <wp:docPr id="11" name="image1.jpe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 name="image1.jpeg"/>
                    <pic:cNvPicPr>
                      <a:picLocks noChangeAspect="1"/>
                    </pic:cNvPicPr>
                  </pic:nvPicPr>
                  <pic:blipFill>
                    <a:blip r:embed="rId11" cstate="print"/>
                    <a:stretch>
                      <a:fillRect/>
                    </a:stretch>
                  </pic:blipFill>
                  <pic:spPr>
                    <a:xfrm>
                      <a:off x="0" y="0"/>
                      <a:ext cx="2783082" cy="902208"/>
                    </a:xfrm>
                    <a:prstGeom prst="rect">
                      <a:avLst/>
                    </a:prstGeom>
                  </pic:spPr>
                </pic:pic>
              </a:graphicData>
            </a:graphic>
          </wp:inline>
        </w:drawing>
      </w:r>
    </w:p>
    <w:p w14:paraId="6DA13703">
      <w:pPr>
        <w:spacing w:line="360" w:lineRule="auto"/>
        <w:ind w:right="11"/>
        <w:jc w:val="center"/>
        <w:rPr>
          <w:rFonts w:hint="default" w:ascii="Times New Roman Regular" w:hAnsi="Times New Roman Regular" w:eastAsia="Times New Roman" w:cs="Times New Roman Regular"/>
          <w:sz w:val="26"/>
          <w:szCs w:val="26"/>
          <w:lang w:val="en-US"/>
        </w:rPr>
      </w:pPr>
      <w:r>
        <w:rPr>
          <w:rFonts w:hint="default" w:ascii="Times New Roman Bold" w:hAnsi="Times New Roman Bold" w:cs="Times New Roman Bold"/>
          <w:b/>
          <w:bCs w:val="0"/>
          <w:spacing w:val="-1"/>
          <w:sz w:val="28"/>
          <w:szCs w:val="21"/>
        </w:rPr>
        <w:t>Chandigarh</w:t>
      </w:r>
      <w:r>
        <w:rPr>
          <w:rFonts w:hint="default" w:ascii="Times New Roman Bold" w:hAnsi="Times New Roman Bold" w:cs="Times New Roman Bold"/>
          <w:b/>
          <w:bCs w:val="0"/>
          <w:spacing w:val="-25"/>
          <w:sz w:val="28"/>
          <w:szCs w:val="21"/>
        </w:rPr>
        <w:t xml:space="preserve"> </w:t>
      </w:r>
      <w:r>
        <w:rPr>
          <w:rFonts w:hint="default" w:ascii="Times New Roman Bold" w:hAnsi="Times New Roman Bold" w:cs="Times New Roman Bold"/>
          <w:b/>
          <w:bCs w:val="0"/>
          <w:spacing w:val="-1"/>
          <w:sz w:val="28"/>
          <w:szCs w:val="21"/>
        </w:rPr>
        <w:t>University</w:t>
      </w:r>
    </w:p>
    <w:p w14:paraId="045D0D6A">
      <w:pPr>
        <w:spacing w:line="360" w:lineRule="auto"/>
        <w:jc w:val="center"/>
        <w:rPr>
          <w:rFonts w:hint="default" w:ascii="Times New Roman Regular" w:hAnsi="Times New Roman Regular" w:eastAsia="Times New Roman" w:cs="Times New Roman Regular"/>
          <w:sz w:val="26"/>
          <w:szCs w:val="26"/>
          <w:lang w:val="en-US"/>
        </w:rPr>
        <w:sectPr>
          <w:footerReference r:id="rId5" w:type="default"/>
          <w:pgSz w:w="12240" w:h="15840"/>
          <w:pgMar w:top="1440" w:right="1440" w:bottom="1440" w:left="1440" w:header="720" w:footer="720" w:gutter="0"/>
          <w:cols w:space="720" w:num="1"/>
          <w:docGrid w:linePitch="326" w:charSpace="0"/>
        </w:sectPr>
      </w:pPr>
    </w:p>
    <w:p w14:paraId="19A0B464">
      <w:pPr>
        <w:spacing w:line="240" w:lineRule="auto"/>
        <w:jc w:val="both"/>
        <w:rPr>
          <w:rFonts w:hint="default" w:ascii="Times New Roman Regular" w:hAnsi="Times New Roman Regular" w:cs="Times New Roman Regular"/>
          <w:sz w:val="15"/>
          <w:szCs w:val="15"/>
          <w:lang w:val="en-US"/>
        </w:rPr>
      </w:pPr>
    </w:p>
    <w:p w14:paraId="5E1C3D72">
      <w:pPr>
        <w:spacing w:line="360" w:lineRule="auto"/>
        <w:jc w:val="center"/>
        <w:rPr>
          <w:rFonts w:hint="default" w:ascii="Times New Roman Bold" w:hAnsi="Times New Roman Bold" w:cs="Times New Roman Bold"/>
          <w:b/>
          <w:bCs/>
          <w:sz w:val="32"/>
          <w:szCs w:val="32"/>
          <w:lang w:val="en-US"/>
        </w:rPr>
      </w:pPr>
      <w:r>
        <w:rPr>
          <w:rFonts w:hint="default" w:ascii="Times New Roman Bold" w:hAnsi="Times New Roman Bold" w:cs="Times New Roman Bold"/>
          <w:b/>
          <w:bCs/>
          <w:sz w:val="32"/>
          <w:szCs w:val="32"/>
          <w:lang w:val="en-US"/>
        </w:rPr>
        <w:t>ACKNOWLEDGEMENT</w:t>
      </w:r>
    </w:p>
    <w:p w14:paraId="4B6A18A3">
      <w:pPr>
        <w:spacing w:line="360" w:lineRule="auto"/>
        <w:jc w:val="center"/>
        <w:rPr>
          <w:rFonts w:hint="default" w:ascii="Times New Roman Bold" w:hAnsi="Times New Roman Bold" w:cs="Times New Roman Bold"/>
          <w:b/>
          <w:bCs/>
          <w:sz w:val="32"/>
          <w:szCs w:val="32"/>
          <w:lang w:val="en-US"/>
        </w:rPr>
      </w:pPr>
    </w:p>
    <w:p w14:paraId="590F1AE6">
      <w:pPr>
        <w:pStyle w:val="35"/>
        <w:keepNext w:val="0"/>
        <w:keepLines w:val="0"/>
        <w:widowControl/>
        <w:suppressLineNumbers w:val="0"/>
        <w:spacing w:line="480" w:lineRule="auto"/>
        <w:jc w:val="both"/>
        <w:rPr>
          <w:sz w:val="28"/>
          <w:szCs w:val="28"/>
        </w:rPr>
      </w:pPr>
      <w:r>
        <w:rPr>
          <w:rFonts w:hint="default"/>
          <w:sz w:val="28"/>
          <w:szCs w:val="28"/>
          <w:lang w:val="en-US"/>
        </w:rPr>
        <w:t xml:space="preserve">I </w:t>
      </w:r>
      <w:r>
        <w:rPr>
          <w:sz w:val="28"/>
          <w:szCs w:val="28"/>
        </w:rPr>
        <w:t xml:space="preserve">would like to express my sincere gratitude to </w:t>
      </w:r>
      <w:r>
        <w:rPr>
          <w:rStyle w:val="36"/>
          <w:sz w:val="28"/>
          <w:szCs w:val="28"/>
        </w:rPr>
        <w:t>M</w:t>
      </w:r>
      <w:r>
        <w:rPr>
          <w:rStyle w:val="36"/>
          <w:rFonts w:hint="default"/>
          <w:sz w:val="28"/>
          <w:szCs w:val="28"/>
          <w:lang w:val="en-US"/>
        </w:rPr>
        <w:t xml:space="preserve">r Ajay Yadav </w:t>
      </w:r>
      <w:r>
        <w:rPr>
          <w:sz w:val="28"/>
          <w:szCs w:val="28"/>
        </w:rPr>
        <w:t xml:space="preserve">, my project supervisor, for </w:t>
      </w:r>
      <w:r>
        <w:rPr>
          <w:rFonts w:hint="default"/>
          <w:sz w:val="28"/>
          <w:szCs w:val="28"/>
          <w:lang w:val="en-US"/>
        </w:rPr>
        <w:t>his</w:t>
      </w:r>
      <w:r>
        <w:rPr>
          <w:sz w:val="28"/>
          <w:szCs w:val="28"/>
        </w:rPr>
        <w:t xml:space="preserve"> invaluable guidance, support, and encouragement throughout the duration of this project. </w:t>
      </w:r>
      <w:r>
        <w:rPr>
          <w:rFonts w:hint="default"/>
          <w:sz w:val="28"/>
          <w:szCs w:val="28"/>
          <w:lang w:val="en-US"/>
        </w:rPr>
        <w:t>His</w:t>
      </w:r>
      <w:bookmarkStart w:id="0" w:name="_GoBack"/>
      <w:bookmarkEnd w:id="0"/>
      <w:r>
        <w:rPr>
          <w:sz w:val="28"/>
          <w:szCs w:val="28"/>
        </w:rPr>
        <w:t xml:space="preserve"> expertise and insights were instrumental in the successful completion of the project, </w:t>
      </w:r>
      <w:r>
        <w:rPr>
          <w:rStyle w:val="17"/>
          <w:sz w:val="28"/>
          <w:szCs w:val="28"/>
        </w:rPr>
        <w:t>"</w:t>
      </w:r>
      <w:r>
        <w:rPr>
          <w:rStyle w:val="17"/>
          <w:rFonts w:hint="default"/>
          <w:sz w:val="28"/>
          <w:szCs w:val="28"/>
          <w:lang w:val="en-US"/>
        </w:rPr>
        <w:t xml:space="preserve">CineEase: Online Movie Ticket Booking System </w:t>
      </w:r>
      <w:r>
        <w:rPr>
          <w:rStyle w:val="17"/>
          <w:sz w:val="28"/>
          <w:szCs w:val="28"/>
        </w:rPr>
        <w:t>."</w:t>
      </w:r>
    </w:p>
    <w:p w14:paraId="0318232A">
      <w:pPr>
        <w:pStyle w:val="35"/>
        <w:keepNext w:val="0"/>
        <w:keepLines w:val="0"/>
        <w:widowControl/>
        <w:suppressLineNumbers w:val="0"/>
        <w:spacing w:line="480" w:lineRule="auto"/>
        <w:jc w:val="both"/>
        <w:rPr>
          <w:sz w:val="28"/>
          <w:szCs w:val="28"/>
        </w:rPr>
      </w:pPr>
      <w:r>
        <w:rPr>
          <w:sz w:val="28"/>
          <w:szCs w:val="28"/>
        </w:rPr>
        <w:t xml:space="preserve">I am also thankful to </w:t>
      </w:r>
      <w:r>
        <w:rPr>
          <w:rStyle w:val="36"/>
          <w:sz w:val="28"/>
          <w:szCs w:val="28"/>
        </w:rPr>
        <w:t>Chandigarh University</w:t>
      </w:r>
      <w:r>
        <w:rPr>
          <w:sz w:val="28"/>
          <w:szCs w:val="28"/>
        </w:rPr>
        <w:t xml:space="preserve"> for providing the resources and a conducive environment . This project has been a significant learning experience, enhancing both my theoretical knowledge and practical skills.</w:t>
      </w:r>
    </w:p>
    <w:p w14:paraId="18AE673F">
      <w:pPr>
        <w:keepNext w:val="0"/>
        <w:keepLines w:val="0"/>
        <w:widowControl/>
        <w:suppressLineNumbers w:val="0"/>
        <w:jc w:val="both"/>
      </w:pPr>
    </w:p>
    <w:p w14:paraId="3AAEE135">
      <w:pPr>
        <w:spacing w:line="360" w:lineRule="auto"/>
        <w:jc w:val="both"/>
        <w:rPr>
          <w:rFonts w:hint="default" w:ascii="Times New Roman Regular" w:hAnsi="Times New Roman Regular" w:cs="Times New Roman Regular"/>
          <w:sz w:val="24"/>
          <w:szCs w:val="24"/>
          <w:lang w:val="en-US"/>
        </w:rPr>
      </w:pPr>
    </w:p>
    <w:p w14:paraId="42F2B496">
      <w:pPr>
        <w:spacing w:line="360" w:lineRule="auto"/>
        <w:jc w:val="both"/>
        <w:rPr>
          <w:rFonts w:hint="default" w:ascii="Times New Roman Regular" w:hAnsi="Times New Roman Regular" w:cs="Times New Roman Regular"/>
          <w:sz w:val="24"/>
          <w:szCs w:val="24"/>
          <w:lang w:val="en-US"/>
        </w:rPr>
      </w:pPr>
    </w:p>
    <w:p w14:paraId="285BBE65">
      <w:pPr>
        <w:spacing w:line="360" w:lineRule="auto"/>
        <w:jc w:val="both"/>
        <w:rPr>
          <w:rFonts w:hint="default" w:ascii="Times New Roman Regular" w:hAnsi="Times New Roman Regular" w:cs="Times New Roman Regular"/>
          <w:sz w:val="24"/>
          <w:szCs w:val="24"/>
          <w:lang w:val="en-US"/>
        </w:rPr>
      </w:pPr>
    </w:p>
    <w:p w14:paraId="0199A887">
      <w:pPr>
        <w:spacing w:line="360" w:lineRule="auto"/>
        <w:jc w:val="both"/>
        <w:rPr>
          <w:rFonts w:hint="default" w:ascii="Times New Roman Regular" w:hAnsi="Times New Roman Regular" w:cs="Times New Roman Regular"/>
          <w:sz w:val="32"/>
          <w:szCs w:val="32"/>
          <w:lang w:val="en-US"/>
        </w:rPr>
      </w:pPr>
      <w:r>
        <w:rPr>
          <w:rFonts w:hint="default" w:ascii="Times New Roman Regular" w:hAnsi="Times New Roman Regular" w:cs="Times New Roman Regular"/>
          <w:sz w:val="32"/>
          <w:szCs w:val="32"/>
          <w:lang w:val="en-US"/>
        </w:rPr>
        <w:t xml:space="preserve"> </w:t>
      </w:r>
    </w:p>
    <w:p w14:paraId="0E645941">
      <w:pPr>
        <w:spacing w:line="360" w:lineRule="auto"/>
        <w:jc w:val="both"/>
        <w:rPr>
          <w:rFonts w:hint="default" w:ascii="Times New Roman Bold" w:hAnsi="Times New Roman Bold" w:cs="Times New Roman Bold"/>
          <w:b/>
          <w:bCs/>
          <w:sz w:val="32"/>
          <w:szCs w:val="32"/>
          <w:lang w:val="en-US"/>
        </w:rPr>
        <w:sectPr>
          <w:footerReference r:id="rId6" w:type="default"/>
          <w:pgSz w:w="11906" w:h="16838"/>
          <w:pgMar w:top="1440" w:right="1800" w:bottom="1440" w:left="1800" w:header="720" w:footer="720" w:gutter="0"/>
          <w:pgNumType w:start="1"/>
          <w:cols w:space="720" w:num="1"/>
          <w:docGrid w:linePitch="360" w:charSpace="0"/>
        </w:sectPr>
      </w:pPr>
    </w:p>
    <w:p w14:paraId="65FB5E28">
      <w:pPr>
        <w:spacing w:line="360" w:lineRule="auto"/>
        <w:jc w:val="center"/>
        <w:rPr>
          <w:rFonts w:hint="default" w:ascii="Times New Roman Bold" w:hAnsi="Times New Roman Bold" w:cs="Times New Roman Bold"/>
          <w:b/>
          <w:bCs/>
          <w:sz w:val="32"/>
          <w:szCs w:val="32"/>
          <w:lang w:val="en-US"/>
        </w:rPr>
      </w:pPr>
      <w:r>
        <w:rPr>
          <w:rFonts w:hint="default" w:ascii="Times New Roman Bold" w:hAnsi="Times New Roman Bold" w:cs="Times New Roman Bold"/>
          <w:b/>
          <w:bCs/>
          <w:sz w:val="32"/>
          <w:szCs w:val="32"/>
          <w:lang w:val="en-US"/>
        </w:rPr>
        <w:t>TABLE OF CONTENTS</w:t>
      </w:r>
    </w:p>
    <w:p w14:paraId="7E7DDEA2">
      <w:pPr>
        <w:spacing w:line="360" w:lineRule="auto"/>
        <w:jc w:val="center"/>
        <w:rPr>
          <w:rFonts w:hint="default" w:ascii="Times New Roman Bold" w:hAnsi="Times New Roman Bold" w:cs="Times New Roman Bold"/>
          <w:b/>
          <w:bCs/>
          <w:sz w:val="32"/>
          <w:szCs w:val="32"/>
          <w:lang w:val="en-US"/>
        </w:rPr>
      </w:pPr>
    </w:p>
    <w:p w14:paraId="6617B36D">
      <w:pPr>
        <w:pStyle w:val="35"/>
        <w:keepNext w:val="0"/>
        <w:keepLines w:val="0"/>
        <w:widowControl/>
        <w:numPr>
          <w:ilvl w:val="0"/>
          <w:numId w:val="7"/>
        </w:numPr>
        <w:suppressLineNumbers w:val="0"/>
        <w:spacing w:before="0" w:beforeAutospacing="0" w:after="0" w:afterAutospacing="0" w:line="600" w:lineRule="auto"/>
        <w:ind w:left="0" w:right="0"/>
        <w:jc w:val="left"/>
        <w:rPr>
          <w:rFonts w:hint="default" w:ascii="Times New Roman Bold" w:hAnsi="Times New Roman Bold" w:cs="Times New Roman Bold"/>
          <w:b/>
          <w:bCs/>
          <w:color w:val="000000"/>
          <w:kern w:val="0"/>
          <w:sz w:val="32"/>
          <w:szCs w:val="32"/>
          <w:lang w:val="en-US" w:eastAsia="zh-CN" w:bidi="ar"/>
        </w:rPr>
      </w:pPr>
      <w:r>
        <w:rPr>
          <w:rFonts w:hint="default" w:ascii="Times New Roman Bold" w:hAnsi="Times New Roman Bold" w:cs="Times New Roman Bold"/>
          <w:b/>
          <w:bCs/>
          <w:color w:val="000000"/>
          <w:kern w:val="0"/>
          <w:sz w:val="32"/>
          <w:szCs w:val="32"/>
          <w:lang w:val="en-US" w:eastAsia="zh-CN" w:bidi="ar"/>
        </w:rPr>
        <w:t>Introduction                                                                                1</w:t>
      </w:r>
    </w:p>
    <w:p w14:paraId="29FA2C64">
      <w:pPr>
        <w:pStyle w:val="35"/>
        <w:keepNext w:val="0"/>
        <w:keepLines w:val="0"/>
        <w:widowControl/>
        <w:suppressLineNumbers w:val="0"/>
        <w:spacing w:before="0" w:beforeAutospacing="0" w:after="0" w:afterAutospacing="0" w:line="600" w:lineRule="auto"/>
        <w:ind w:left="0" w:right="0"/>
        <w:jc w:val="left"/>
        <w:rPr>
          <w:rFonts w:hint="default" w:ascii="Times New Roman Bold" w:hAnsi="Times New Roman Bold" w:cs="Times New Roman Bold"/>
          <w:b/>
          <w:bCs/>
          <w:sz w:val="32"/>
          <w:szCs w:val="32"/>
          <w:lang w:val="en-US"/>
        </w:rPr>
      </w:pPr>
      <w:r>
        <w:rPr>
          <w:rFonts w:hint="default" w:ascii="Times New Roman Bold" w:hAnsi="Times New Roman Bold" w:cs="Times New Roman Bold"/>
          <w:b/>
          <w:bCs/>
          <w:color w:val="000000"/>
          <w:kern w:val="0"/>
          <w:sz w:val="32"/>
          <w:szCs w:val="32"/>
          <w:lang w:val="en-US" w:eastAsia="zh-CN" w:bidi="ar"/>
        </w:rPr>
        <w:t>2.</w:t>
      </w:r>
      <w:r>
        <w:rPr>
          <w:rStyle w:val="170"/>
          <w:rFonts w:hint="default" w:ascii="Times New Roman Bold" w:hAnsi="Times New Roman Bold" w:cs="Times New Roman Bold"/>
          <w:b/>
          <w:bCs/>
          <w:color w:val="000000"/>
          <w:sz w:val="32"/>
          <w:szCs w:val="32"/>
          <w:lang w:val="en-US" w:eastAsia="zh-CN" w:bidi="ar"/>
        </w:rPr>
        <w:t xml:space="preserve"> </w:t>
      </w:r>
      <w:r>
        <w:rPr>
          <w:rFonts w:hint="default" w:ascii="Times New Roman Bold" w:hAnsi="Times New Roman Bold" w:cs="Times New Roman Bold"/>
          <w:b/>
          <w:bCs/>
          <w:color w:val="000000"/>
          <w:kern w:val="0"/>
          <w:sz w:val="32"/>
          <w:szCs w:val="32"/>
          <w:lang w:val="en-US" w:eastAsia="zh-CN" w:bidi="ar"/>
        </w:rPr>
        <w:t>Literature Review                                                                      2</w:t>
      </w:r>
    </w:p>
    <w:p w14:paraId="160F2809">
      <w:pPr>
        <w:pStyle w:val="35"/>
        <w:keepNext w:val="0"/>
        <w:keepLines w:val="0"/>
        <w:widowControl/>
        <w:suppressLineNumbers w:val="0"/>
        <w:spacing w:before="0" w:beforeAutospacing="0" w:after="0" w:afterAutospacing="0" w:line="600" w:lineRule="auto"/>
        <w:ind w:left="0" w:right="0"/>
        <w:jc w:val="left"/>
        <w:rPr>
          <w:rFonts w:hint="default" w:ascii="Times New Roman Bold" w:hAnsi="Times New Roman Bold" w:cs="Times New Roman Bold"/>
          <w:b/>
          <w:bCs/>
          <w:sz w:val="32"/>
          <w:szCs w:val="32"/>
          <w:lang w:val="en-US"/>
        </w:rPr>
      </w:pPr>
      <w:r>
        <w:rPr>
          <w:rFonts w:hint="default" w:ascii="Times New Roman Bold" w:hAnsi="Times New Roman Bold" w:cs="Times New Roman Bold"/>
          <w:b/>
          <w:bCs/>
          <w:color w:val="000000"/>
          <w:kern w:val="0"/>
          <w:sz w:val="32"/>
          <w:szCs w:val="32"/>
          <w:lang w:val="en-US" w:eastAsia="zh-CN" w:bidi="ar"/>
        </w:rPr>
        <w:t>3.</w:t>
      </w:r>
      <w:r>
        <w:rPr>
          <w:rStyle w:val="170"/>
          <w:rFonts w:hint="default" w:ascii="Times New Roman Bold" w:hAnsi="Times New Roman Bold" w:cs="Times New Roman Bold"/>
          <w:b/>
          <w:bCs/>
          <w:color w:val="000000"/>
          <w:sz w:val="32"/>
          <w:szCs w:val="32"/>
          <w:lang w:val="en-US" w:eastAsia="zh-CN" w:bidi="ar"/>
        </w:rPr>
        <w:t xml:space="preserve"> </w:t>
      </w:r>
      <w:r>
        <w:rPr>
          <w:rFonts w:hint="default" w:ascii="Times New Roman Bold" w:hAnsi="Times New Roman Bold" w:cs="Times New Roman Bold"/>
          <w:b/>
          <w:bCs/>
          <w:color w:val="000000"/>
          <w:kern w:val="0"/>
          <w:sz w:val="32"/>
          <w:szCs w:val="32"/>
          <w:lang w:val="en-US" w:eastAsia="zh-CN" w:bidi="ar"/>
        </w:rPr>
        <w:t xml:space="preserve">Methodology                                                                               3 </w:t>
      </w:r>
    </w:p>
    <w:p w14:paraId="27B75E64">
      <w:pPr>
        <w:pStyle w:val="35"/>
        <w:keepNext w:val="0"/>
        <w:keepLines w:val="0"/>
        <w:widowControl/>
        <w:numPr>
          <w:ilvl w:val="0"/>
          <w:numId w:val="8"/>
        </w:numPr>
        <w:suppressLineNumbers w:val="0"/>
        <w:spacing w:before="0" w:beforeAutospacing="0" w:after="0" w:afterAutospacing="0" w:line="600" w:lineRule="auto"/>
        <w:ind w:left="420" w:leftChars="0" w:right="0" w:hanging="420" w:firstLineChars="0"/>
        <w:jc w:val="left"/>
        <w:rPr>
          <w:rFonts w:hint="default" w:ascii="Times New Roman Regular" w:hAnsi="Times New Roman Regular" w:cs="Times New Roman Regular"/>
          <w:sz w:val="28"/>
          <w:szCs w:val="28"/>
        </w:rPr>
      </w:pPr>
      <w:r>
        <w:rPr>
          <w:rFonts w:hint="default" w:ascii="Times New Roman Regular" w:hAnsi="Times New Roman Regular" w:cs="Times New Roman Regular"/>
          <w:color w:val="000000"/>
          <w:kern w:val="0"/>
          <w:sz w:val="28"/>
          <w:szCs w:val="28"/>
          <w:lang w:val="en-US" w:eastAsia="zh-CN" w:bidi="ar"/>
        </w:rPr>
        <w:t>3.1 System Architecture</w:t>
      </w:r>
    </w:p>
    <w:p w14:paraId="018A11C4">
      <w:pPr>
        <w:pStyle w:val="35"/>
        <w:keepNext w:val="0"/>
        <w:keepLines w:val="0"/>
        <w:widowControl/>
        <w:numPr>
          <w:ilvl w:val="0"/>
          <w:numId w:val="8"/>
        </w:numPr>
        <w:suppressLineNumbers w:val="0"/>
        <w:spacing w:before="0" w:beforeAutospacing="0" w:after="0" w:afterAutospacing="0" w:line="600" w:lineRule="auto"/>
        <w:ind w:left="420" w:leftChars="0" w:right="0" w:hanging="420" w:firstLineChars="0"/>
        <w:jc w:val="left"/>
        <w:rPr>
          <w:rFonts w:hint="default" w:ascii="Times New Roman Regular" w:hAnsi="Times New Roman Regular" w:cs="Times New Roman Regular"/>
          <w:sz w:val="28"/>
          <w:szCs w:val="28"/>
        </w:rPr>
      </w:pPr>
      <w:r>
        <w:rPr>
          <w:rFonts w:hint="default" w:ascii="Times New Roman Regular" w:hAnsi="Times New Roman Regular" w:cs="Times New Roman Regular"/>
          <w:color w:val="000000"/>
          <w:kern w:val="0"/>
          <w:sz w:val="28"/>
          <w:szCs w:val="28"/>
          <w:lang w:val="en-US" w:eastAsia="zh-CN" w:bidi="ar"/>
        </w:rPr>
        <w:t>3.2 Technology Stack</w:t>
      </w:r>
    </w:p>
    <w:p w14:paraId="0D516E62">
      <w:pPr>
        <w:pStyle w:val="35"/>
        <w:keepNext w:val="0"/>
        <w:keepLines w:val="0"/>
        <w:widowControl/>
        <w:numPr>
          <w:ilvl w:val="0"/>
          <w:numId w:val="8"/>
        </w:numPr>
        <w:suppressLineNumbers w:val="0"/>
        <w:spacing w:before="0" w:beforeAutospacing="0" w:after="0" w:afterAutospacing="0" w:line="600" w:lineRule="auto"/>
        <w:ind w:left="420" w:leftChars="0" w:right="0" w:hanging="420" w:firstLineChars="0"/>
        <w:jc w:val="left"/>
        <w:rPr>
          <w:rFonts w:hint="default" w:ascii="Times New Roman Regular" w:hAnsi="Times New Roman Regular" w:cs="Times New Roman Regular"/>
          <w:sz w:val="28"/>
          <w:szCs w:val="28"/>
        </w:rPr>
      </w:pPr>
      <w:r>
        <w:rPr>
          <w:rFonts w:hint="default" w:ascii="Times New Roman Regular" w:hAnsi="Times New Roman Regular" w:cs="Times New Roman Regular"/>
          <w:color w:val="000000"/>
          <w:kern w:val="0"/>
          <w:sz w:val="28"/>
          <w:szCs w:val="28"/>
          <w:lang w:val="en-US" w:eastAsia="zh-CN" w:bidi="ar"/>
        </w:rPr>
        <w:t>3.3 Frontend Interface Design</w:t>
      </w:r>
    </w:p>
    <w:p w14:paraId="4D00DBB8">
      <w:pPr>
        <w:pStyle w:val="35"/>
        <w:keepNext w:val="0"/>
        <w:keepLines w:val="0"/>
        <w:widowControl/>
        <w:suppressLineNumbers w:val="0"/>
        <w:spacing w:before="0" w:beforeAutospacing="0" w:after="0" w:afterAutospacing="0" w:line="600" w:lineRule="auto"/>
        <w:ind w:left="0" w:right="0"/>
        <w:jc w:val="left"/>
        <w:rPr>
          <w:rFonts w:hint="default" w:ascii="Times New Roman Bold" w:hAnsi="Times New Roman Bold" w:cs="Times New Roman Bold"/>
          <w:b/>
          <w:bCs/>
          <w:sz w:val="32"/>
          <w:szCs w:val="32"/>
          <w:lang w:val="en-US"/>
        </w:rPr>
      </w:pPr>
      <w:r>
        <w:rPr>
          <w:rFonts w:hint="default" w:ascii="Times New Roman Bold" w:hAnsi="Times New Roman Bold" w:cs="Times New Roman Bold"/>
          <w:b/>
          <w:bCs/>
          <w:color w:val="000000"/>
          <w:kern w:val="0"/>
          <w:sz w:val="32"/>
          <w:szCs w:val="32"/>
          <w:lang w:val="en-US" w:eastAsia="zh-CN" w:bidi="ar"/>
        </w:rPr>
        <w:t>4.</w:t>
      </w:r>
      <w:r>
        <w:rPr>
          <w:rStyle w:val="170"/>
          <w:rFonts w:hint="default" w:ascii="Times New Roman Bold" w:hAnsi="Times New Roman Bold" w:cs="Times New Roman Bold"/>
          <w:b/>
          <w:bCs/>
          <w:color w:val="000000"/>
          <w:sz w:val="32"/>
          <w:szCs w:val="32"/>
          <w:lang w:val="en-US" w:eastAsia="zh-CN" w:bidi="ar"/>
        </w:rPr>
        <w:t xml:space="preserve"> </w:t>
      </w:r>
      <w:r>
        <w:rPr>
          <w:rFonts w:hint="default" w:ascii="Times New Roman Bold" w:hAnsi="Times New Roman Bold" w:cs="Times New Roman Bold"/>
          <w:b/>
          <w:bCs/>
          <w:color w:val="000000"/>
          <w:kern w:val="0"/>
          <w:sz w:val="32"/>
          <w:szCs w:val="32"/>
          <w:lang w:val="en-US" w:eastAsia="zh-CN" w:bidi="ar"/>
        </w:rPr>
        <w:t>Results                                                                                      4-7</w:t>
      </w:r>
    </w:p>
    <w:p w14:paraId="69DB9066">
      <w:pPr>
        <w:pStyle w:val="35"/>
        <w:keepNext w:val="0"/>
        <w:keepLines w:val="0"/>
        <w:widowControl/>
        <w:suppressLineNumbers w:val="0"/>
        <w:spacing w:before="0" w:beforeAutospacing="0" w:after="0" w:afterAutospacing="0" w:line="600" w:lineRule="auto"/>
        <w:ind w:left="0" w:right="0"/>
        <w:jc w:val="left"/>
        <w:rPr>
          <w:rFonts w:hint="default" w:ascii="Times New Roman Bold" w:hAnsi="Times New Roman Bold" w:cs="Times New Roman Bold"/>
          <w:b/>
          <w:bCs/>
          <w:sz w:val="32"/>
          <w:szCs w:val="32"/>
          <w:lang w:val="en-US"/>
        </w:rPr>
      </w:pPr>
      <w:r>
        <w:rPr>
          <w:rFonts w:hint="default" w:ascii="Times New Roman Bold" w:hAnsi="Times New Roman Bold" w:cs="Times New Roman Bold"/>
          <w:b/>
          <w:bCs/>
          <w:color w:val="000000"/>
          <w:kern w:val="0"/>
          <w:sz w:val="32"/>
          <w:szCs w:val="32"/>
          <w:lang w:val="en-US" w:eastAsia="zh-CN" w:bidi="ar"/>
        </w:rPr>
        <w:t>5.</w:t>
      </w:r>
      <w:r>
        <w:rPr>
          <w:rStyle w:val="170"/>
          <w:rFonts w:hint="default" w:ascii="Times New Roman Bold" w:hAnsi="Times New Roman Bold" w:cs="Times New Roman Bold"/>
          <w:b/>
          <w:bCs/>
          <w:color w:val="000000"/>
          <w:sz w:val="32"/>
          <w:szCs w:val="32"/>
          <w:lang w:val="en-US" w:eastAsia="zh-CN" w:bidi="ar"/>
        </w:rPr>
        <w:t xml:space="preserve"> </w:t>
      </w:r>
      <w:r>
        <w:rPr>
          <w:rFonts w:hint="default" w:ascii="Times New Roman Bold" w:hAnsi="Times New Roman Bold" w:cs="Times New Roman Bold"/>
          <w:b/>
          <w:bCs/>
          <w:color w:val="000000"/>
          <w:kern w:val="0"/>
          <w:sz w:val="32"/>
          <w:szCs w:val="32"/>
          <w:lang w:val="en-US" w:eastAsia="zh-CN" w:bidi="ar"/>
        </w:rPr>
        <w:t>Conclusion                                                                               7-8</w:t>
      </w:r>
    </w:p>
    <w:p w14:paraId="49012654">
      <w:pPr>
        <w:pStyle w:val="35"/>
        <w:keepNext w:val="0"/>
        <w:keepLines w:val="0"/>
        <w:widowControl/>
        <w:suppressLineNumbers w:val="0"/>
        <w:spacing w:before="0" w:beforeAutospacing="0" w:after="0" w:afterAutospacing="0" w:line="600" w:lineRule="auto"/>
        <w:ind w:left="0" w:right="0"/>
        <w:jc w:val="left"/>
        <w:rPr>
          <w:rFonts w:hint="default" w:ascii="Times New Roman Bold" w:hAnsi="Times New Roman Bold" w:cs="Times New Roman Bold"/>
          <w:b/>
          <w:bCs/>
          <w:sz w:val="32"/>
          <w:szCs w:val="32"/>
          <w:lang w:val="en-US"/>
        </w:rPr>
      </w:pPr>
      <w:r>
        <w:rPr>
          <w:rFonts w:hint="default" w:ascii="Times New Roman Bold" w:hAnsi="Times New Roman Bold" w:cs="Times New Roman Bold"/>
          <w:b/>
          <w:bCs/>
          <w:color w:val="000000"/>
          <w:kern w:val="0"/>
          <w:sz w:val="32"/>
          <w:szCs w:val="32"/>
          <w:lang w:val="en-US" w:eastAsia="zh-CN" w:bidi="ar"/>
        </w:rPr>
        <w:t>6.</w:t>
      </w:r>
      <w:r>
        <w:rPr>
          <w:rStyle w:val="170"/>
          <w:rFonts w:hint="default" w:ascii="Times New Roman Bold" w:hAnsi="Times New Roman Bold" w:cs="Times New Roman Bold"/>
          <w:b/>
          <w:bCs/>
          <w:color w:val="000000"/>
          <w:sz w:val="32"/>
          <w:szCs w:val="32"/>
          <w:lang w:val="en-US" w:eastAsia="zh-CN" w:bidi="ar"/>
        </w:rPr>
        <w:t xml:space="preserve"> </w:t>
      </w:r>
      <w:r>
        <w:rPr>
          <w:rFonts w:hint="default" w:ascii="Times New Roman Bold" w:hAnsi="Times New Roman Bold" w:cs="Times New Roman Bold"/>
          <w:b/>
          <w:bCs/>
          <w:color w:val="000000"/>
          <w:kern w:val="0"/>
          <w:sz w:val="32"/>
          <w:szCs w:val="32"/>
          <w:lang w:val="en-US" w:eastAsia="zh-CN" w:bidi="ar"/>
        </w:rPr>
        <w:t>Future Scope                                                                               8</w:t>
      </w:r>
    </w:p>
    <w:p w14:paraId="0B85E704">
      <w:pPr>
        <w:pStyle w:val="35"/>
        <w:keepNext w:val="0"/>
        <w:keepLines w:val="0"/>
        <w:widowControl/>
        <w:numPr>
          <w:ilvl w:val="0"/>
          <w:numId w:val="8"/>
        </w:numPr>
        <w:suppressLineNumbers w:val="0"/>
        <w:spacing w:before="0" w:beforeAutospacing="0" w:after="0" w:afterAutospacing="0" w:line="600" w:lineRule="auto"/>
        <w:ind w:left="420" w:leftChars="0" w:right="0" w:hanging="420" w:firstLineChars="0"/>
        <w:jc w:val="left"/>
        <w:rPr>
          <w:rFonts w:hint="default" w:ascii="Times New Roman Regular" w:hAnsi="Times New Roman Regular" w:cs="Times New Roman Regular"/>
          <w:sz w:val="28"/>
          <w:szCs w:val="28"/>
        </w:rPr>
      </w:pPr>
      <w:r>
        <w:rPr>
          <w:rFonts w:hint="default" w:ascii="Times New Roman Regular" w:hAnsi="Times New Roman Regular" w:cs="Times New Roman Regular"/>
          <w:color w:val="000000"/>
          <w:kern w:val="0"/>
          <w:sz w:val="28"/>
          <w:szCs w:val="28"/>
          <w:lang w:val="en-US" w:eastAsia="zh-CN" w:bidi="ar"/>
        </w:rPr>
        <w:t>6.1 Improved Content Management</w:t>
      </w:r>
    </w:p>
    <w:p w14:paraId="47DDC1B8">
      <w:pPr>
        <w:pStyle w:val="35"/>
        <w:keepNext w:val="0"/>
        <w:keepLines w:val="0"/>
        <w:widowControl/>
        <w:numPr>
          <w:ilvl w:val="0"/>
          <w:numId w:val="8"/>
        </w:numPr>
        <w:suppressLineNumbers w:val="0"/>
        <w:spacing w:before="0" w:beforeAutospacing="0" w:after="0" w:afterAutospacing="0" w:line="600" w:lineRule="auto"/>
        <w:ind w:left="420" w:leftChars="0" w:right="0" w:hanging="420" w:firstLineChars="0"/>
        <w:jc w:val="left"/>
        <w:rPr>
          <w:rFonts w:hint="default" w:ascii="Times New Roman Regular" w:hAnsi="Times New Roman Regular" w:cs="Times New Roman Regular"/>
          <w:sz w:val="28"/>
          <w:szCs w:val="28"/>
        </w:rPr>
      </w:pPr>
      <w:r>
        <w:rPr>
          <w:rFonts w:hint="default" w:ascii="Times New Roman Regular" w:hAnsi="Times New Roman Regular" w:cs="Times New Roman Regular"/>
          <w:color w:val="000000"/>
          <w:kern w:val="0"/>
          <w:sz w:val="28"/>
          <w:szCs w:val="28"/>
          <w:lang w:val="en-US" w:eastAsia="zh-CN" w:bidi="ar"/>
        </w:rPr>
        <w:t>6.2 Deployment and Hosting Enhancements</w:t>
      </w:r>
    </w:p>
    <w:p w14:paraId="6872754C">
      <w:pPr>
        <w:pStyle w:val="35"/>
        <w:keepNext w:val="0"/>
        <w:keepLines w:val="0"/>
        <w:widowControl/>
        <w:numPr>
          <w:ilvl w:val="0"/>
          <w:numId w:val="8"/>
        </w:numPr>
        <w:suppressLineNumbers w:val="0"/>
        <w:spacing w:before="0" w:beforeAutospacing="0" w:after="0" w:afterAutospacing="0" w:line="600" w:lineRule="auto"/>
        <w:ind w:left="420" w:leftChars="0" w:right="0" w:hanging="420" w:firstLineChars="0"/>
        <w:jc w:val="left"/>
        <w:rPr>
          <w:rFonts w:hint="default" w:ascii="Times New Roman Regular" w:hAnsi="Times New Roman Regular" w:cs="Times New Roman Regular"/>
          <w:sz w:val="28"/>
          <w:szCs w:val="28"/>
        </w:rPr>
      </w:pPr>
      <w:r>
        <w:rPr>
          <w:rFonts w:hint="default" w:ascii="Times New Roman Regular" w:hAnsi="Times New Roman Regular" w:cs="Times New Roman Regular"/>
          <w:color w:val="000000"/>
          <w:kern w:val="0"/>
          <w:sz w:val="28"/>
          <w:szCs w:val="28"/>
          <w:lang w:val="en-US" w:eastAsia="zh-CN" w:bidi="ar"/>
        </w:rPr>
        <w:t>6.3 SEO &amp; Accessibility Improvements</w:t>
      </w:r>
    </w:p>
    <w:p w14:paraId="73DB49B5">
      <w:pPr>
        <w:spacing w:line="360" w:lineRule="auto"/>
        <w:jc w:val="both"/>
        <w:rPr>
          <w:rFonts w:hint="default" w:ascii="Times New Roman Bold" w:hAnsi="Times New Roman Bold" w:cs="Times New Roman Bold"/>
          <w:b/>
          <w:bCs/>
          <w:sz w:val="32"/>
          <w:szCs w:val="32"/>
          <w:lang w:val="en-US"/>
        </w:rPr>
        <w:sectPr>
          <w:headerReference r:id="rId7" w:type="default"/>
          <w:footerReference r:id="rId8" w:type="default"/>
          <w:pgSz w:w="12240" w:h="15840"/>
          <w:pgMar w:top="1440" w:right="1800" w:bottom="1440" w:left="1800" w:header="720" w:footer="720" w:gutter="0"/>
          <w:cols w:space="720" w:num="1"/>
          <w:docGrid w:linePitch="360" w:charSpace="0"/>
        </w:sectPr>
      </w:pPr>
    </w:p>
    <w:p w14:paraId="46DD2320">
      <w:pPr>
        <w:spacing w:line="360" w:lineRule="auto"/>
        <w:jc w:val="both"/>
        <w:rPr>
          <w:rFonts w:hint="default" w:ascii="Times New Roman Bold" w:hAnsi="Times New Roman Bold" w:cs="Times New Roman Bold"/>
          <w:b/>
          <w:bCs/>
          <w:sz w:val="32"/>
          <w:szCs w:val="32"/>
          <w:lang w:val="en-US"/>
        </w:rPr>
      </w:pPr>
    </w:p>
    <w:p w14:paraId="6274A433">
      <w:pPr>
        <w:spacing w:line="360" w:lineRule="auto"/>
        <w:jc w:val="center"/>
        <w:rPr>
          <w:rFonts w:hint="default" w:ascii="Times New Roman Bold" w:hAnsi="Times New Roman Bold" w:cs="Times New Roman Bold"/>
          <w:b/>
          <w:bCs/>
          <w:color w:val="auto"/>
          <w:sz w:val="32"/>
          <w:szCs w:val="32"/>
        </w:rPr>
      </w:pPr>
      <w:r>
        <w:rPr>
          <w:rFonts w:hint="default" w:ascii="Times New Roman Bold" w:hAnsi="Times New Roman Bold" w:cs="Times New Roman Bold"/>
          <w:b/>
          <w:bCs/>
          <w:color w:val="auto"/>
          <w:sz w:val="32"/>
          <w:szCs w:val="32"/>
        </w:rPr>
        <w:t>1. Introduction</w:t>
      </w:r>
    </w:p>
    <w:p w14:paraId="4DC11893">
      <w:pPr>
        <w:pStyle w:val="35"/>
        <w:keepNext w:val="0"/>
        <w:keepLines w:val="0"/>
        <w:widowControl/>
        <w:suppressLineNumbers w:val="0"/>
        <w:spacing w:before="0" w:beforeAutospacing="1" w:after="0" w:afterAutospacing="1" w:line="360" w:lineRule="auto"/>
        <w:ind w:left="0" w:right="0"/>
        <w:rPr>
          <w:rFonts w:hint="default" w:ascii="Times New Roman Regular" w:hAnsi="Times New Roman Regular" w:cs="Times New Roman Regular"/>
          <w:b w:val="0"/>
          <w:color w:val="auto"/>
        </w:rPr>
      </w:pPr>
      <w:r>
        <w:rPr>
          <w:rFonts w:hint="default" w:ascii="Times New Roman Regular" w:hAnsi="Times New Roman Regular" w:cs="Times New Roman Regular"/>
          <w:b w:val="0"/>
          <w:color w:val="auto"/>
        </w:rPr>
        <w:t xml:space="preserve">In the digital age, the entertainment industry has seen a significant shift in the way services are delivered to consumers. From streaming platforms to online reservations, the emphasis is on accessibility, speed, and user experience. One of the most common and widely adopted trends is </w:t>
      </w:r>
      <w:r>
        <w:rPr>
          <w:rStyle w:val="36"/>
          <w:rFonts w:hint="default" w:ascii="Times New Roman Regular" w:hAnsi="Times New Roman Regular" w:cs="Times New Roman Regular"/>
          <w:b w:val="0"/>
          <w:color w:val="auto"/>
        </w:rPr>
        <w:t>online ticket booking</w:t>
      </w:r>
      <w:r>
        <w:rPr>
          <w:rFonts w:hint="default" w:ascii="Times New Roman Regular" w:hAnsi="Times New Roman Regular" w:cs="Times New Roman Regular"/>
          <w:b w:val="0"/>
          <w:color w:val="auto"/>
        </w:rPr>
        <w:t xml:space="preserve"> for movies. With the growing number of multiplexes and digital theaters, manual ticket booking has become obsolete. Users now demand a platform that can offer real-time booking, seat selection, QR code-based entry, and virtual ticket storage.</w:t>
      </w:r>
    </w:p>
    <w:p w14:paraId="36AA1A55">
      <w:pPr>
        <w:pStyle w:val="35"/>
        <w:keepNext w:val="0"/>
        <w:keepLines w:val="0"/>
        <w:widowControl/>
        <w:suppressLineNumbers w:val="0"/>
        <w:spacing w:before="0" w:beforeAutospacing="1" w:after="0" w:afterAutospacing="1" w:line="360" w:lineRule="auto"/>
        <w:ind w:left="0" w:right="0"/>
        <w:rPr>
          <w:rFonts w:hint="default" w:ascii="Times New Roman Regular" w:hAnsi="Times New Roman Regular" w:cs="Times New Roman Regular"/>
          <w:b w:val="0"/>
          <w:color w:val="auto"/>
        </w:rPr>
      </w:pPr>
      <w:r>
        <w:rPr>
          <w:rStyle w:val="36"/>
          <w:rFonts w:hint="default" w:ascii="Times New Roman Regular" w:hAnsi="Times New Roman Regular" w:cs="Times New Roman Regular"/>
          <w:b w:val="0"/>
          <w:color w:val="auto"/>
        </w:rPr>
        <w:t>CineEase</w:t>
      </w:r>
      <w:r>
        <w:rPr>
          <w:rFonts w:hint="default" w:ascii="Times New Roman Regular" w:hAnsi="Times New Roman Regular" w:cs="Times New Roman Regular"/>
          <w:b w:val="0"/>
          <w:color w:val="auto"/>
        </w:rPr>
        <w:t xml:space="preserve"> is a web-based solution designed with simplicity and elegance to facilitate online movie ticket bookings. Built entirely on frontend technologies (HTML, CSS, JavaScript), this system allows users to register, login, select movies, choose preferred showtimes and seats, and download or store digital tickets in the form of QR codes and PDFs. It also maintains a personal booking history for each user. The project acts as a blueprint for building scalable, user-friendly, and interactive web applications.</w:t>
      </w:r>
    </w:p>
    <w:p w14:paraId="4A116C22">
      <w:pPr>
        <w:pStyle w:val="2"/>
        <w:spacing w:line="360" w:lineRule="auto"/>
        <w:rPr>
          <w:rFonts w:hint="default" w:ascii="Times New Roman Regular" w:hAnsi="Times New Roman Regular" w:cs="Times New Roman Regular"/>
          <w:color w:val="auto"/>
          <w:sz w:val="24"/>
          <w:szCs w:val="24"/>
        </w:rPr>
      </w:pPr>
    </w:p>
    <w:p w14:paraId="7BCD4558">
      <w:pPr>
        <w:pStyle w:val="2"/>
        <w:spacing w:line="360" w:lineRule="auto"/>
        <w:rPr>
          <w:rFonts w:hint="default" w:ascii="Times New Roman Regular" w:hAnsi="Times New Roman Regular" w:cs="Times New Roman Regular"/>
          <w:color w:val="auto"/>
          <w:sz w:val="24"/>
          <w:szCs w:val="24"/>
        </w:rPr>
      </w:pPr>
    </w:p>
    <w:p w14:paraId="660A3B89">
      <w:pPr>
        <w:pStyle w:val="2"/>
        <w:spacing w:line="360" w:lineRule="auto"/>
        <w:rPr>
          <w:rFonts w:hint="default" w:ascii="Times New Roman Regular" w:hAnsi="Times New Roman Regular" w:cs="Times New Roman Regular"/>
          <w:color w:val="auto"/>
          <w:sz w:val="24"/>
          <w:szCs w:val="24"/>
        </w:rPr>
      </w:pPr>
    </w:p>
    <w:p w14:paraId="507E64F0">
      <w:pPr>
        <w:pStyle w:val="2"/>
        <w:spacing w:line="360" w:lineRule="auto"/>
        <w:rPr>
          <w:rFonts w:hint="default" w:ascii="Times New Roman Regular" w:hAnsi="Times New Roman Regular" w:cs="Times New Roman Regular"/>
          <w:color w:val="auto"/>
          <w:sz w:val="24"/>
          <w:szCs w:val="24"/>
        </w:rPr>
      </w:pPr>
    </w:p>
    <w:p w14:paraId="670B4948">
      <w:pPr>
        <w:spacing w:line="360" w:lineRule="auto"/>
        <w:rPr>
          <w:rFonts w:hint="default" w:ascii="Times New Roman Regular" w:hAnsi="Times New Roman Regular" w:cs="Times New Roman Regular"/>
          <w:color w:val="auto"/>
          <w:sz w:val="24"/>
          <w:szCs w:val="24"/>
          <w:lang w:val="en-US"/>
        </w:rPr>
      </w:pPr>
    </w:p>
    <w:p w14:paraId="2BCFC8AD">
      <w:pPr>
        <w:spacing w:line="360" w:lineRule="auto"/>
        <w:rPr>
          <w:rFonts w:hint="default" w:ascii="Times New Roman Regular" w:hAnsi="Times New Roman Regular" w:cs="Times New Roman Regular"/>
          <w:color w:val="auto"/>
          <w:sz w:val="24"/>
          <w:szCs w:val="24"/>
          <w:lang w:val="en-US"/>
        </w:rPr>
      </w:pPr>
    </w:p>
    <w:p w14:paraId="4BADBF5B">
      <w:pPr>
        <w:pStyle w:val="2"/>
        <w:spacing w:line="360" w:lineRule="auto"/>
        <w:jc w:val="center"/>
        <w:rPr>
          <w:rFonts w:hint="default" w:ascii="Times New Roman Bold" w:hAnsi="Times New Roman Bold" w:cs="Times New Roman Bold"/>
          <w:b/>
          <w:bCs/>
          <w:color w:val="auto"/>
          <w:sz w:val="32"/>
          <w:szCs w:val="32"/>
        </w:rPr>
      </w:pPr>
      <w:r>
        <w:rPr>
          <w:rFonts w:hint="default" w:ascii="Times New Roman Bold" w:hAnsi="Times New Roman Bold" w:cs="Times New Roman Bold"/>
          <w:b/>
          <w:bCs/>
          <w:color w:val="auto"/>
          <w:sz w:val="32"/>
          <w:szCs w:val="32"/>
        </w:rPr>
        <w:t>2. Literature Review</w:t>
      </w:r>
    </w:p>
    <w:p w14:paraId="510F3FFD">
      <w:pPr>
        <w:pStyle w:val="35"/>
        <w:keepNext w:val="0"/>
        <w:keepLines w:val="0"/>
        <w:widowControl/>
        <w:suppressLineNumbers w:val="0"/>
        <w:spacing w:before="0" w:beforeAutospacing="1" w:after="0" w:afterAutospacing="1" w:line="360" w:lineRule="auto"/>
        <w:ind w:left="0" w:right="0"/>
        <w:rPr>
          <w:rFonts w:hint="default" w:ascii="Times New Roman Regular" w:hAnsi="Times New Roman Regular" w:cs="Times New Roman Regular"/>
        </w:rPr>
      </w:pPr>
      <w:r>
        <w:rPr>
          <w:rFonts w:hint="default" w:ascii="Times New Roman Regular" w:hAnsi="Times New Roman Regular" w:cs="Times New Roman Regular"/>
        </w:rPr>
        <w:t xml:space="preserve">Many platforms, such as </w:t>
      </w:r>
      <w:r>
        <w:rPr>
          <w:rStyle w:val="36"/>
          <w:rFonts w:hint="default" w:ascii="Times New Roman Regular" w:hAnsi="Times New Roman Regular" w:cs="Times New Roman Regular"/>
        </w:rPr>
        <w:t>BookMyShow, Fandango, AMC Theatres, and PVR Cinemas</w:t>
      </w:r>
      <w:r>
        <w:rPr>
          <w:rFonts w:hint="default" w:ascii="Times New Roman Regular" w:hAnsi="Times New Roman Regular" w:cs="Times New Roman Regular"/>
        </w:rPr>
        <w:t>, have transformed movie booking into a seamless digital process. They provide extensive features like location-based suggestions, payment integration, and real-time availability. These platforms have also demonstrated the importance of:</w:t>
      </w:r>
    </w:p>
    <w:p w14:paraId="683DC098">
      <w:pPr>
        <w:pStyle w:val="35"/>
        <w:keepNext w:val="0"/>
        <w:keepLines w:val="0"/>
        <w:widowControl/>
        <w:numPr>
          <w:ilvl w:val="0"/>
          <w:numId w:val="9"/>
        </w:numPr>
        <w:suppressLineNumbers w:val="0"/>
        <w:spacing w:before="0" w:beforeAutospacing="1" w:after="0" w:afterAutospacing="1" w:line="360" w:lineRule="auto"/>
        <w:ind w:left="420" w:leftChars="0" w:right="0" w:hanging="420" w:firstLineChars="0"/>
        <w:rPr>
          <w:rFonts w:hint="default" w:ascii="Times New Roman Regular" w:hAnsi="Times New Roman Regular" w:cs="Times New Roman Regular"/>
        </w:rPr>
      </w:pPr>
      <w:r>
        <w:rPr>
          <w:rFonts w:hint="default" w:ascii="Times New Roman Regular" w:hAnsi="Times New Roman Regular" w:cs="Times New Roman Regular"/>
        </w:rPr>
        <w:t>Responsive design for mobile and desktop devices</w:t>
      </w:r>
    </w:p>
    <w:p w14:paraId="49184D81">
      <w:pPr>
        <w:pStyle w:val="35"/>
        <w:keepNext w:val="0"/>
        <w:keepLines w:val="0"/>
        <w:widowControl/>
        <w:numPr>
          <w:ilvl w:val="0"/>
          <w:numId w:val="9"/>
        </w:numPr>
        <w:suppressLineNumbers w:val="0"/>
        <w:spacing w:before="0" w:beforeAutospacing="1" w:after="0" w:afterAutospacing="1" w:line="360" w:lineRule="auto"/>
        <w:ind w:left="420" w:leftChars="0" w:right="0" w:hanging="420" w:firstLineChars="0"/>
        <w:rPr>
          <w:rFonts w:hint="default" w:ascii="Times New Roman Regular" w:hAnsi="Times New Roman Regular" w:cs="Times New Roman Regular"/>
        </w:rPr>
      </w:pPr>
      <w:r>
        <w:rPr>
          <w:rFonts w:hint="default" w:ascii="Times New Roman Regular" w:hAnsi="Times New Roman Regular" w:cs="Times New Roman Regular"/>
        </w:rPr>
        <w:t>Real-time backend systems to manage seats and user data</w:t>
      </w:r>
    </w:p>
    <w:p w14:paraId="77D60D3A">
      <w:pPr>
        <w:pStyle w:val="35"/>
        <w:keepNext w:val="0"/>
        <w:keepLines w:val="0"/>
        <w:widowControl/>
        <w:numPr>
          <w:ilvl w:val="0"/>
          <w:numId w:val="9"/>
        </w:numPr>
        <w:suppressLineNumbers w:val="0"/>
        <w:spacing w:before="0" w:beforeAutospacing="1" w:after="0" w:afterAutospacing="1" w:line="360" w:lineRule="auto"/>
        <w:ind w:left="420" w:leftChars="0" w:right="0" w:hanging="420" w:firstLineChars="0"/>
        <w:rPr>
          <w:rFonts w:hint="default" w:ascii="Times New Roman Regular" w:hAnsi="Times New Roman Regular" w:cs="Times New Roman Regular"/>
        </w:rPr>
      </w:pPr>
      <w:r>
        <w:rPr>
          <w:rFonts w:hint="default" w:ascii="Times New Roman Regular" w:hAnsi="Times New Roman Regular" w:cs="Times New Roman Regular"/>
        </w:rPr>
        <w:t>Ticket verification via QR codes or OTPs</w:t>
      </w:r>
    </w:p>
    <w:p w14:paraId="4F0EADBE">
      <w:pPr>
        <w:pStyle w:val="35"/>
        <w:keepNext w:val="0"/>
        <w:keepLines w:val="0"/>
        <w:widowControl/>
        <w:suppressLineNumbers w:val="0"/>
        <w:spacing w:before="0" w:beforeAutospacing="1" w:after="0" w:afterAutospacing="1" w:line="360" w:lineRule="auto"/>
        <w:ind w:left="0" w:right="0"/>
        <w:rPr>
          <w:rFonts w:hint="default" w:ascii="Times New Roman Regular" w:hAnsi="Times New Roman Regular" w:cs="Times New Roman Regular"/>
        </w:rPr>
      </w:pPr>
      <w:r>
        <w:rPr>
          <w:rFonts w:hint="default" w:ascii="Times New Roman Regular" w:hAnsi="Times New Roman Regular" w:cs="Times New Roman Regular"/>
        </w:rPr>
        <w:t xml:space="preserve">CineEase takes inspiration from these platforms but is tailored as an </w:t>
      </w:r>
      <w:r>
        <w:rPr>
          <w:rStyle w:val="36"/>
          <w:rFonts w:hint="default" w:ascii="Times New Roman Regular" w:hAnsi="Times New Roman Regular" w:cs="Times New Roman Regular"/>
        </w:rPr>
        <w:t>educational, frontend-only prototype</w:t>
      </w:r>
      <w:r>
        <w:rPr>
          <w:rFonts w:hint="default" w:ascii="Times New Roman Regular" w:hAnsi="Times New Roman Regular" w:cs="Times New Roman Regular"/>
        </w:rPr>
        <w:t xml:space="preserve">. It eliminates the need for server-side technologies by using </w:t>
      </w:r>
      <w:r>
        <w:rPr>
          <w:rStyle w:val="20"/>
          <w:rFonts w:hint="default" w:ascii="Times New Roman Regular" w:hAnsi="Times New Roman Regular" w:cs="Times New Roman Regular"/>
        </w:rPr>
        <w:t>localStorage</w:t>
      </w:r>
      <w:r>
        <w:rPr>
          <w:rFonts w:hint="default" w:ascii="Times New Roman Regular" w:hAnsi="Times New Roman Regular" w:cs="Times New Roman Regular"/>
        </w:rPr>
        <w:t xml:space="preserve"> for data persistence, enabling learners to understand system flow without a backend setup.</w:t>
      </w:r>
    </w:p>
    <w:p w14:paraId="3C95FE05">
      <w:pPr>
        <w:keepNext w:val="0"/>
        <w:keepLines w:val="0"/>
        <w:widowControl/>
        <w:suppressLineNumbers w:val="0"/>
        <w:spacing w:line="360" w:lineRule="auto"/>
        <w:rPr>
          <w:rFonts w:hint="default" w:ascii="Times New Roman Regular" w:hAnsi="Times New Roman Regular" w:cs="Times New Roman Regular"/>
        </w:rPr>
      </w:pPr>
    </w:p>
    <w:p w14:paraId="6D050698">
      <w:pPr>
        <w:keepNext w:val="0"/>
        <w:keepLines w:val="0"/>
        <w:widowControl/>
        <w:suppressLineNumbers w:val="0"/>
        <w:spacing w:line="360" w:lineRule="auto"/>
        <w:rPr>
          <w:rFonts w:hint="default" w:ascii="Times New Roman Regular" w:hAnsi="Times New Roman Regular" w:cs="Times New Roman Regular"/>
        </w:rPr>
      </w:pPr>
    </w:p>
    <w:p w14:paraId="6437E6C7">
      <w:pPr>
        <w:keepNext w:val="0"/>
        <w:keepLines w:val="0"/>
        <w:widowControl/>
        <w:suppressLineNumbers w:val="0"/>
        <w:spacing w:line="360" w:lineRule="auto"/>
        <w:rPr>
          <w:rFonts w:hint="default" w:ascii="Times New Roman Regular" w:hAnsi="Times New Roman Regular" w:cs="Times New Roman Regular"/>
        </w:rPr>
      </w:pPr>
    </w:p>
    <w:p w14:paraId="1F42DDA0">
      <w:pPr>
        <w:keepNext w:val="0"/>
        <w:keepLines w:val="0"/>
        <w:widowControl/>
        <w:suppressLineNumbers w:val="0"/>
        <w:spacing w:line="360" w:lineRule="auto"/>
        <w:rPr>
          <w:rFonts w:hint="default" w:ascii="Times New Roman Regular" w:hAnsi="Times New Roman Regular" w:cs="Times New Roman Regular"/>
        </w:rPr>
      </w:pPr>
    </w:p>
    <w:p w14:paraId="7F329200">
      <w:pPr>
        <w:keepNext w:val="0"/>
        <w:keepLines w:val="0"/>
        <w:widowControl/>
        <w:suppressLineNumbers w:val="0"/>
        <w:spacing w:line="360" w:lineRule="auto"/>
        <w:rPr>
          <w:rFonts w:hint="default" w:ascii="Times New Roman Regular" w:hAnsi="Times New Roman Regular" w:cs="Times New Roman Regular"/>
        </w:rPr>
      </w:pPr>
    </w:p>
    <w:p w14:paraId="21365303">
      <w:pPr>
        <w:keepNext w:val="0"/>
        <w:keepLines w:val="0"/>
        <w:widowControl/>
        <w:suppressLineNumbers w:val="0"/>
        <w:spacing w:line="360" w:lineRule="auto"/>
        <w:rPr>
          <w:rFonts w:hint="default" w:ascii="Times New Roman Regular" w:hAnsi="Times New Roman Regular" w:cs="Times New Roman Regular"/>
        </w:rPr>
      </w:pPr>
    </w:p>
    <w:p w14:paraId="2B24E38C">
      <w:pPr>
        <w:keepNext w:val="0"/>
        <w:keepLines w:val="0"/>
        <w:widowControl/>
        <w:suppressLineNumbers w:val="0"/>
        <w:spacing w:line="360" w:lineRule="auto"/>
        <w:rPr>
          <w:rFonts w:hint="default" w:ascii="Times New Roman Regular" w:hAnsi="Times New Roman Regular" w:cs="Times New Roman Regular"/>
        </w:rPr>
      </w:pPr>
    </w:p>
    <w:p w14:paraId="1D913BBF">
      <w:pPr>
        <w:keepNext w:val="0"/>
        <w:keepLines w:val="0"/>
        <w:widowControl/>
        <w:suppressLineNumbers w:val="0"/>
        <w:spacing w:line="360" w:lineRule="auto"/>
        <w:rPr>
          <w:rFonts w:hint="default" w:ascii="Times New Roman Regular" w:hAnsi="Times New Roman Regular" w:cs="Times New Roman Regular"/>
        </w:rPr>
      </w:pPr>
    </w:p>
    <w:p w14:paraId="375D3061">
      <w:pPr>
        <w:pStyle w:val="3"/>
        <w:spacing w:line="360" w:lineRule="auto"/>
        <w:rPr>
          <w:rFonts w:hint="default" w:ascii="Times New Roman Regular" w:hAnsi="Times New Roman Regular" w:cs="Times New Roman Regular"/>
          <w:color w:val="auto"/>
          <w:sz w:val="24"/>
          <w:szCs w:val="24"/>
        </w:rPr>
      </w:pPr>
    </w:p>
    <w:p w14:paraId="4ED054C4">
      <w:pPr>
        <w:spacing w:line="360" w:lineRule="auto"/>
        <w:rPr>
          <w:rFonts w:hint="default" w:ascii="Times New Roman Regular" w:hAnsi="Times New Roman Regular" w:cs="Times New Roman Regular"/>
        </w:rPr>
      </w:pPr>
    </w:p>
    <w:p w14:paraId="4F3C1741">
      <w:pPr>
        <w:pStyle w:val="3"/>
        <w:spacing w:line="360" w:lineRule="auto"/>
        <w:rPr>
          <w:rFonts w:hint="default" w:ascii="Times New Roman Regular" w:hAnsi="Times New Roman Regular" w:cs="Times New Roman Regular"/>
          <w:color w:val="auto"/>
          <w:sz w:val="24"/>
          <w:szCs w:val="24"/>
        </w:rPr>
      </w:pPr>
    </w:p>
    <w:p w14:paraId="09A984FB">
      <w:pPr>
        <w:spacing w:line="360" w:lineRule="auto"/>
        <w:rPr>
          <w:rFonts w:hint="default" w:ascii="Times New Roman Regular" w:hAnsi="Times New Roman Regular" w:cs="Times New Roman Regular"/>
          <w:color w:val="auto"/>
          <w:sz w:val="24"/>
          <w:szCs w:val="24"/>
        </w:rPr>
      </w:pPr>
    </w:p>
    <w:p w14:paraId="3EBECF99">
      <w:pPr>
        <w:spacing w:line="360" w:lineRule="auto"/>
        <w:rPr>
          <w:rFonts w:hint="default" w:ascii="Times New Roman Regular" w:hAnsi="Times New Roman Regular" w:cs="Times New Roman Regular"/>
          <w:color w:val="auto"/>
          <w:sz w:val="24"/>
          <w:szCs w:val="24"/>
        </w:rPr>
      </w:pPr>
    </w:p>
    <w:p w14:paraId="09938104">
      <w:pPr>
        <w:pStyle w:val="3"/>
        <w:spacing w:line="360" w:lineRule="auto"/>
        <w:jc w:val="center"/>
        <w:rPr>
          <w:rFonts w:hint="default" w:ascii="Times New Roman Bold" w:hAnsi="Times New Roman Bold" w:cs="Times New Roman Bold"/>
          <w:b/>
          <w:bCs/>
          <w:color w:val="auto"/>
          <w:sz w:val="32"/>
          <w:szCs w:val="32"/>
        </w:rPr>
      </w:pPr>
      <w:r>
        <w:rPr>
          <w:rFonts w:hint="default" w:ascii="Times New Roman Bold" w:hAnsi="Times New Roman Bold" w:cs="Times New Roman Bold"/>
          <w:b/>
          <w:bCs/>
          <w:color w:val="auto"/>
          <w:sz w:val="32"/>
          <w:szCs w:val="32"/>
        </w:rPr>
        <w:t>3. Methodology</w:t>
      </w:r>
    </w:p>
    <w:p w14:paraId="24C46CA9">
      <w:pPr>
        <w:pStyle w:val="3"/>
        <w:spacing w:line="360" w:lineRule="auto"/>
        <w:rPr>
          <w:rFonts w:hint="default" w:ascii="Times New Roman Regular" w:hAnsi="Times New Roman Regular" w:cs="Times New Roman Regular"/>
          <w:b/>
          <w:bCs/>
          <w:color w:val="auto"/>
          <w:sz w:val="28"/>
          <w:szCs w:val="28"/>
        </w:rPr>
      </w:pPr>
    </w:p>
    <w:p w14:paraId="782438BB">
      <w:pPr>
        <w:pStyle w:val="4"/>
        <w:keepNext w:val="0"/>
        <w:keepLines w:val="0"/>
        <w:widowControl/>
        <w:suppressLineNumbers w:val="0"/>
        <w:spacing w:line="360" w:lineRule="auto"/>
        <w:rPr>
          <w:rFonts w:hint="default" w:ascii="Times New Roman Bold" w:hAnsi="Times New Roman Bold" w:cs="Times New Roman Bold"/>
          <w:b/>
          <w:bCs/>
          <w:color w:val="auto"/>
          <w:sz w:val="28"/>
          <w:szCs w:val="28"/>
        </w:rPr>
      </w:pPr>
      <w:r>
        <w:rPr>
          <w:rStyle w:val="36"/>
          <w:rFonts w:hint="default" w:ascii="Times New Roman Bold" w:hAnsi="Times New Roman Bold" w:cs="Times New Roman Bold"/>
          <w:b/>
          <w:bCs/>
          <w:color w:val="auto"/>
          <w:sz w:val="28"/>
          <w:szCs w:val="28"/>
        </w:rPr>
        <w:t>3.1 System Architecture</w:t>
      </w:r>
    </w:p>
    <w:p w14:paraId="793D5B2D">
      <w:pPr>
        <w:pStyle w:val="35"/>
        <w:keepNext w:val="0"/>
        <w:keepLines w:val="0"/>
        <w:widowControl/>
        <w:suppressLineNumbers w:val="0"/>
        <w:spacing w:before="0" w:beforeAutospacing="1" w:after="0" w:afterAutospacing="1" w:line="360" w:lineRule="auto"/>
        <w:ind w:left="0" w:right="0"/>
        <w:rPr>
          <w:rFonts w:hint="default" w:ascii="Times New Roman Regular" w:hAnsi="Times New Roman Regular" w:cs="Times New Roman Regular"/>
        </w:rPr>
      </w:pPr>
      <w:r>
        <w:rPr>
          <w:rFonts w:hint="default" w:ascii="Times New Roman Regular" w:hAnsi="Times New Roman Regular" w:cs="Times New Roman Regular"/>
          <w:color w:val="auto"/>
        </w:rPr>
        <w:t xml:space="preserve">CineEase follows a </w:t>
      </w:r>
      <w:r>
        <w:rPr>
          <w:rStyle w:val="36"/>
          <w:rFonts w:hint="default" w:ascii="Times New Roman Regular" w:hAnsi="Times New Roman Regular" w:cs="Times New Roman Regular"/>
          <w:color w:val="auto"/>
        </w:rPr>
        <w:t>modular</w:t>
      </w:r>
      <w:r>
        <w:rPr>
          <w:rStyle w:val="36"/>
          <w:rFonts w:hint="default" w:ascii="Times New Roman Regular" w:hAnsi="Times New Roman Regular" w:cs="Times New Roman Regular"/>
        </w:rPr>
        <w:t xml:space="preserve"> and component-based client-side architecture</w:t>
      </w:r>
      <w:r>
        <w:rPr>
          <w:rFonts w:hint="default" w:ascii="Times New Roman Regular" w:hAnsi="Times New Roman Regular" w:cs="Times New Roman Regular"/>
        </w:rPr>
        <w:t>. Each page or component is isolated by responsibility:</w:t>
      </w:r>
    </w:p>
    <w:p w14:paraId="4E30FEB7">
      <w:pPr>
        <w:pStyle w:val="35"/>
        <w:keepNext w:val="0"/>
        <w:keepLines w:val="0"/>
        <w:widowControl/>
        <w:numPr>
          <w:ilvl w:val="0"/>
          <w:numId w:val="9"/>
        </w:numPr>
        <w:suppressLineNumbers w:val="0"/>
        <w:spacing w:before="0" w:beforeAutospacing="1" w:after="0" w:afterAutospacing="1" w:line="360" w:lineRule="auto"/>
        <w:ind w:left="420" w:leftChars="0" w:right="0" w:hanging="420" w:firstLineChars="0"/>
        <w:rPr>
          <w:rFonts w:hint="default" w:ascii="Times New Roman Regular" w:hAnsi="Times New Roman Regular" w:cs="Times New Roman Regular"/>
        </w:rPr>
      </w:pPr>
      <w:r>
        <w:rPr>
          <w:rStyle w:val="36"/>
          <w:rFonts w:hint="default" w:ascii="Times New Roman Regular" w:hAnsi="Times New Roman Regular" w:cs="Times New Roman Regular"/>
        </w:rPr>
        <w:t>Login/Signup Pages</w:t>
      </w:r>
      <w:r>
        <w:rPr>
          <w:rFonts w:hint="default" w:ascii="Times New Roman Regular" w:hAnsi="Times New Roman Regular" w:cs="Times New Roman Regular"/>
        </w:rPr>
        <w:t>: Authenticate users using email credentials stored in localStorage.</w:t>
      </w:r>
    </w:p>
    <w:p w14:paraId="7A831B05">
      <w:pPr>
        <w:pStyle w:val="35"/>
        <w:keepNext w:val="0"/>
        <w:keepLines w:val="0"/>
        <w:widowControl/>
        <w:numPr>
          <w:ilvl w:val="0"/>
          <w:numId w:val="9"/>
        </w:numPr>
        <w:suppressLineNumbers w:val="0"/>
        <w:spacing w:before="0" w:beforeAutospacing="1" w:after="0" w:afterAutospacing="1" w:line="360" w:lineRule="auto"/>
        <w:ind w:left="420" w:leftChars="0" w:right="0" w:hanging="420" w:firstLineChars="0"/>
        <w:rPr>
          <w:rFonts w:hint="default" w:ascii="Times New Roman Regular" w:hAnsi="Times New Roman Regular" w:cs="Times New Roman Regular"/>
        </w:rPr>
      </w:pPr>
      <w:r>
        <w:rPr>
          <w:rStyle w:val="36"/>
          <w:rFonts w:hint="default" w:ascii="Times New Roman Regular" w:hAnsi="Times New Roman Regular" w:cs="Times New Roman Regular"/>
        </w:rPr>
        <w:t>Dashboard</w:t>
      </w:r>
      <w:r>
        <w:rPr>
          <w:rFonts w:hint="default" w:ascii="Times New Roman Regular" w:hAnsi="Times New Roman Regular" w:cs="Times New Roman Regular"/>
        </w:rPr>
        <w:t>: Displays a dynamic list of movies and showtimes.</w:t>
      </w:r>
    </w:p>
    <w:p w14:paraId="22ACF4B2">
      <w:pPr>
        <w:pStyle w:val="35"/>
        <w:keepNext w:val="0"/>
        <w:keepLines w:val="0"/>
        <w:widowControl/>
        <w:numPr>
          <w:ilvl w:val="0"/>
          <w:numId w:val="9"/>
        </w:numPr>
        <w:suppressLineNumbers w:val="0"/>
        <w:spacing w:before="0" w:beforeAutospacing="1" w:after="0" w:afterAutospacing="1" w:line="360" w:lineRule="auto"/>
        <w:ind w:left="420" w:leftChars="0" w:right="0" w:hanging="420" w:firstLineChars="0"/>
        <w:rPr>
          <w:rFonts w:hint="default" w:ascii="Times New Roman Regular" w:hAnsi="Times New Roman Regular" w:cs="Times New Roman Regular"/>
        </w:rPr>
      </w:pPr>
      <w:r>
        <w:rPr>
          <w:rStyle w:val="36"/>
          <w:rFonts w:hint="default" w:ascii="Times New Roman Regular" w:hAnsi="Times New Roman Regular" w:cs="Times New Roman Regular"/>
        </w:rPr>
        <w:t>Book-Movie Page</w:t>
      </w:r>
      <w:r>
        <w:rPr>
          <w:rFonts w:hint="default" w:ascii="Times New Roman Regular" w:hAnsi="Times New Roman Regular" w:cs="Times New Roman Regular"/>
        </w:rPr>
        <w:t>: Allows users to select seats using a visual grid and book them.</w:t>
      </w:r>
    </w:p>
    <w:p w14:paraId="3AB30963">
      <w:pPr>
        <w:pStyle w:val="35"/>
        <w:keepNext w:val="0"/>
        <w:keepLines w:val="0"/>
        <w:widowControl/>
        <w:numPr>
          <w:ilvl w:val="0"/>
          <w:numId w:val="9"/>
        </w:numPr>
        <w:suppressLineNumbers w:val="0"/>
        <w:spacing w:before="0" w:beforeAutospacing="1" w:after="0" w:afterAutospacing="1" w:line="360" w:lineRule="auto"/>
        <w:ind w:left="420" w:leftChars="0" w:right="0" w:hanging="420" w:firstLineChars="0"/>
        <w:rPr>
          <w:rFonts w:hint="default" w:ascii="Times New Roman Regular" w:hAnsi="Times New Roman Regular" w:cs="Times New Roman Regular"/>
        </w:rPr>
      </w:pPr>
      <w:r>
        <w:rPr>
          <w:rStyle w:val="36"/>
          <w:rFonts w:hint="default" w:ascii="Times New Roman Regular" w:hAnsi="Times New Roman Regular" w:cs="Times New Roman Regular"/>
        </w:rPr>
        <w:t>Booking.js</w:t>
      </w:r>
      <w:r>
        <w:rPr>
          <w:rFonts w:hint="default" w:ascii="Times New Roman Regular" w:hAnsi="Times New Roman Regular" w:cs="Times New Roman Regular"/>
        </w:rPr>
        <w:t>: Handles seat selection, QR generation, and stores booking data.</w:t>
      </w:r>
    </w:p>
    <w:p w14:paraId="496437DC">
      <w:pPr>
        <w:pStyle w:val="35"/>
        <w:keepNext w:val="0"/>
        <w:keepLines w:val="0"/>
        <w:widowControl/>
        <w:numPr>
          <w:ilvl w:val="0"/>
          <w:numId w:val="9"/>
        </w:numPr>
        <w:suppressLineNumbers w:val="0"/>
        <w:spacing w:before="0" w:beforeAutospacing="1" w:after="0" w:afterAutospacing="1" w:line="360" w:lineRule="auto"/>
        <w:ind w:left="420" w:leftChars="0" w:right="0" w:hanging="420" w:firstLineChars="0"/>
        <w:rPr>
          <w:rFonts w:hint="default" w:ascii="Times New Roman Regular" w:hAnsi="Times New Roman Regular" w:cs="Times New Roman Regular"/>
        </w:rPr>
      </w:pPr>
      <w:r>
        <w:rPr>
          <w:rStyle w:val="36"/>
          <w:rFonts w:hint="default" w:ascii="Times New Roman Regular" w:hAnsi="Times New Roman Regular" w:cs="Times New Roman Regular"/>
        </w:rPr>
        <w:t>My Bookings Page</w:t>
      </w:r>
      <w:r>
        <w:rPr>
          <w:rFonts w:hint="default" w:ascii="Times New Roman Regular" w:hAnsi="Times New Roman Regular" w:cs="Times New Roman Regular"/>
        </w:rPr>
        <w:t>: Shows past booking history and allows PDF downloads of tickets.</w:t>
      </w:r>
    </w:p>
    <w:p w14:paraId="7B7B9895">
      <w:pPr>
        <w:pStyle w:val="35"/>
        <w:keepNext w:val="0"/>
        <w:keepLines w:val="0"/>
        <w:widowControl/>
        <w:suppressLineNumbers w:val="0"/>
        <w:spacing w:before="0" w:beforeAutospacing="1" w:after="0" w:afterAutospacing="1" w:line="360" w:lineRule="auto"/>
        <w:ind w:left="0" w:right="0"/>
        <w:rPr>
          <w:rFonts w:hint="default" w:ascii="Times New Roman Regular" w:hAnsi="Times New Roman Regular" w:cs="Times New Roman Regular"/>
        </w:rPr>
      </w:pPr>
      <w:r>
        <w:rPr>
          <w:rFonts w:hint="default" w:ascii="Times New Roman Regular" w:hAnsi="Times New Roman Regular" w:cs="Times New Roman Regular"/>
        </w:rPr>
        <w:t xml:space="preserve">All components communicate via the </w:t>
      </w:r>
      <w:r>
        <w:rPr>
          <w:rStyle w:val="20"/>
          <w:rFonts w:hint="default" w:ascii="Times New Roman Regular" w:hAnsi="Times New Roman Regular" w:cs="Times New Roman Regular"/>
        </w:rPr>
        <w:t>localStorage</w:t>
      </w:r>
      <w:r>
        <w:rPr>
          <w:rFonts w:hint="default" w:ascii="Times New Roman Regular" w:hAnsi="Times New Roman Regular" w:cs="Times New Roman Regular"/>
        </w:rPr>
        <w:t xml:space="preserve"> data layer and utilize Bootstrap classes for responsive UI.</w:t>
      </w:r>
    </w:p>
    <w:p w14:paraId="4FD1EA6E">
      <w:pPr>
        <w:pStyle w:val="4"/>
        <w:keepNext w:val="0"/>
        <w:keepLines w:val="0"/>
        <w:widowControl/>
        <w:suppressLineNumbers w:val="0"/>
        <w:spacing w:line="360" w:lineRule="auto"/>
        <w:rPr>
          <w:rStyle w:val="36"/>
          <w:rFonts w:hint="default" w:ascii="Times New Roman Bold" w:hAnsi="Times New Roman Bold" w:cs="Times New Roman Bold"/>
          <w:b/>
          <w:bCs/>
          <w:color w:val="auto"/>
          <w:sz w:val="28"/>
          <w:szCs w:val="28"/>
        </w:rPr>
      </w:pPr>
      <w:r>
        <w:rPr>
          <w:rStyle w:val="36"/>
          <w:rFonts w:hint="default" w:ascii="Times New Roman Bold" w:hAnsi="Times New Roman Bold" w:cs="Times New Roman Bold"/>
          <w:b/>
          <w:bCs/>
          <w:color w:val="auto"/>
          <w:sz w:val="28"/>
          <w:szCs w:val="28"/>
        </w:rPr>
        <w:t>3.2 Technology Stack</w:t>
      </w:r>
    </w:p>
    <w:p w14:paraId="19932505">
      <w:pPr>
        <w:spacing w:line="360" w:lineRule="auto"/>
        <w:rPr>
          <w:rFonts w:hint="default" w:ascii="Times New Roman Regular" w:hAnsi="Times New Roman Regular" w:cs="Times New Roman Regular"/>
        </w:rPr>
      </w:pPr>
    </w:p>
    <w:tbl>
      <w:tblPr>
        <w:tblW w:w="0" w:type="auto"/>
        <w:tblCellSpacing w:w="15" w:type="dxa"/>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Layout w:type="autofit"/>
        <w:tblCellMar>
          <w:top w:w="15" w:type="dxa"/>
          <w:left w:w="15" w:type="dxa"/>
          <w:bottom w:w="15" w:type="dxa"/>
          <w:right w:w="15" w:type="dxa"/>
        </w:tblCellMar>
      </w:tblPr>
      <w:tblGrid>
        <w:gridCol w:w="1495"/>
        <w:gridCol w:w="3282"/>
      </w:tblGrid>
      <w:tr w14:paraId="5C448F97">
        <w:trPr>
          <w:trHeight w:val="416" w:hRule="atLeast"/>
          <w:tblHeader/>
          <w:tblCellSpacing w:w="15" w:type="dxa"/>
        </w:trPr>
        <w:tc>
          <w:tcPr>
            <w:tcW w:w="0" w:type="auto"/>
            <w:shd w:val="clear"/>
            <w:vAlign w:val="center"/>
          </w:tcPr>
          <w:p w14:paraId="6AFE0A90">
            <w:pPr>
              <w:keepNext w:val="0"/>
              <w:keepLines w:val="0"/>
              <w:widowControl/>
              <w:suppressLineNumbers w:val="0"/>
              <w:spacing w:line="360" w:lineRule="auto"/>
              <w:jc w:val="center"/>
              <w:rPr>
                <w:rFonts w:hint="default" w:ascii="Times New Roman Regular" w:hAnsi="Times New Roman Regular" w:cs="Times New Roman Regular"/>
                <w:b/>
                <w:bCs/>
              </w:rPr>
            </w:pPr>
            <w:r>
              <w:rPr>
                <w:rFonts w:hint="default" w:ascii="Times New Roman Regular" w:hAnsi="Times New Roman Regular" w:eastAsia="SimSun" w:cs="Times New Roman Regular"/>
                <w:b/>
                <w:bCs/>
                <w:kern w:val="0"/>
                <w:sz w:val="24"/>
                <w:szCs w:val="24"/>
                <w:lang w:val="en-US" w:eastAsia="zh-CN" w:bidi="ar"/>
              </w:rPr>
              <w:t>Layer</w:t>
            </w:r>
          </w:p>
        </w:tc>
        <w:tc>
          <w:tcPr>
            <w:tcW w:w="0" w:type="auto"/>
            <w:shd w:val="clear"/>
            <w:vAlign w:val="center"/>
          </w:tcPr>
          <w:p w14:paraId="730D7907">
            <w:pPr>
              <w:keepNext w:val="0"/>
              <w:keepLines w:val="0"/>
              <w:widowControl/>
              <w:suppressLineNumbers w:val="0"/>
              <w:spacing w:line="360" w:lineRule="auto"/>
              <w:jc w:val="center"/>
              <w:rPr>
                <w:rFonts w:hint="default" w:ascii="Times New Roman Regular" w:hAnsi="Times New Roman Regular" w:cs="Times New Roman Regular"/>
                <w:b/>
                <w:bCs/>
              </w:rPr>
            </w:pPr>
            <w:r>
              <w:rPr>
                <w:rFonts w:hint="default" w:ascii="Times New Roman Regular" w:hAnsi="Times New Roman Regular" w:eastAsia="SimSun" w:cs="Times New Roman Regular"/>
                <w:b/>
                <w:bCs/>
                <w:kern w:val="0"/>
                <w:sz w:val="24"/>
                <w:szCs w:val="24"/>
                <w:lang w:val="en-US" w:eastAsia="zh-CN" w:bidi="ar"/>
              </w:rPr>
              <w:t>Technology Used</w:t>
            </w:r>
          </w:p>
        </w:tc>
      </w:tr>
      <w:tr w14:paraId="26EEC392">
        <w:trPr>
          <w:trHeight w:val="398" w:hRule="atLeast"/>
          <w:tblCellSpacing w:w="15" w:type="dxa"/>
        </w:trPr>
        <w:tc>
          <w:tcPr>
            <w:tcW w:w="0" w:type="auto"/>
            <w:shd w:val="clear"/>
            <w:vAlign w:val="center"/>
          </w:tcPr>
          <w:p w14:paraId="504EBBD5">
            <w:pPr>
              <w:keepNext w:val="0"/>
              <w:keepLines w:val="0"/>
              <w:widowControl/>
              <w:suppressLineNumbers w:val="0"/>
              <w:spacing w:line="360" w:lineRule="auto"/>
              <w:jc w:val="left"/>
              <w:rPr>
                <w:rFonts w:hint="default" w:ascii="Times New Roman Regular" w:hAnsi="Times New Roman Regular" w:cs="Times New Roman Regular"/>
              </w:rPr>
            </w:pPr>
            <w:r>
              <w:rPr>
                <w:rFonts w:hint="default" w:ascii="Times New Roman Regular" w:hAnsi="Times New Roman Regular" w:eastAsia="SimSun" w:cs="Times New Roman Regular"/>
                <w:kern w:val="0"/>
                <w:sz w:val="24"/>
                <w:szCs w:val="24"/>
                <w:lang w:val="en-US" w:eastAsia="zh-CN" w:bidi="ar"/>
              </w:rPr>
              <w:t>Frontend</w:t>
            </w:r>
          </w:p>
        </w:tc>
        <w:tc>
          <w:tcPr>
            <w:tcW w:w="0" w:type="auto"/>
            <w:shd w:val="clear"/>
            <w:vAlign w:val="center"/>
          </w:tcPr>
          <w:p w14:paraId="64302B94">
            <w:pPr>
              <w:keepNext w:val="0"/>
              <w:keepLines w:val="0"/>
              <w:widowControl/>
              <w:suppressLineNumbers w:val="0"/>
              <w:spacing w:line="360" w:lineRule="auto"/>
              <w:jc w:val="left"/>
              <w:rPr>
                <w:rFonts w:hint="default" w:ascii="Times New Roman Regular" w:hAnsi="Times New Roman Regular" w:cs="Times New Roman Regular"/>
              </w:rPr>
            </w:pPr>
            <w:r>
              <w:rPr>
                <w:rFonts w:hint="default" w:ascii="Times New Roman Regular" w:hAnsi="Times New Roman Regular" w:eastAsia="SimSun" w:cs="Times New Roman Regular"/>
                <w:kern w:val="0"/>
                <w:sz w:val="24"/>
                <w:szCs w:val="24"/>
                <w:lang w:val="en-US" w:eastAsia="zh-CN" w:bidi="ar"/>
              </w:rPr>
              <w:t>HTML5, CSS3, JavaScript (ES6)</w:t>
            </w:r>
          </w:p>
        </w:tc>
      </w:tr>
      <w:tr w14:paraId="455C58F7">
        <w:trPr>
          <w:trHeight w:val="398" w:hRule="atLeast"/>
          <w:tblCellSpacing w:w="15" w:type="dxa"/>
        </w:trPr>
        <w:tc>
          <w:tcPr>
            <w:tcW w:w="0" w:type="auto"/>
            <w:shd w:val="clear"/>
            <w:vAlign w:val="center"/>
          </w:tcPr>
          <w:p w14:paraId="16BD61E1">
            <w:pPr>
              <w:keepNext w:val="0"/>
              <w:keepLines w:val="0"/>
              <w:widowControl/>
              <w:suppressLineNumbers w:val="0"/>
              <w:spacing w:line="360" w:lineRule="auto"/>
              <w:jc w:val="left"/>
              <w:rPr>
                <w:rFonts w:hint="default" w:ascii="Times New Roman Regular" w:hAnsi="Times New Roman Regular" w:cs="Times New Roman Regular"/>
              </w:rPr>
            </w:pPr>
            <w:r>
              <w:rPr>
                <w:rFonts w:hint="default" w:ascii="Times New Roman Regular" w:hAnsi="Times New Roman Regular" w:eastAsia="SimSun" w:cs="Times New Roman Regular"/>
                <w:kern w:val="0"/>
                <w:sz w:val="24"/>
                <w:szCs w:val="24"/>
                <w:lang w:val="en-US" w:eastAsia="zh-CN" w:bidi="ar"/>
              </w:rPr>
              <w:t>UI Framework</w:t>
            </w:r>
          </w:p>
        </w:tc>
        <w:tc>
          <w:tcPr>
            <w:tcW w:w="0" w:type="auto"/>
            <w:shd w:val="clear"/>
            <w:vAlign w:val="center"/>
          </w:tcPr>
          <w:p w14:paraId="77C22723">
            <w:pPr>
              <w:keepNext w:val="0"/>
              <w:keepLines w:val="0"/>
              <w:widowControl/>
              <w:suppressLineNumbers w:val="0"/>
              <w:spacing w:line="360" w:lineRule="auto"/>
              <w:jc w:val="left"/>
              <w:rPr>
                <w:rFonts w:hint="default" w:ascii="Times New Roman Regular" w:hAnsi="Times New Roman Regular" w:cs="Times New Roman Regular"/>
              </w:rPr>
            </w:pPr>
            <w:r>
              <w:rPr>
                <w:rFonts w:hint="default" w:ascii="Times New Roman Regular" w:hAnsi="Times New Roman Regular" w:eastAsia="SimSun" w:cs="Times New Roman Regular"/>
                <w:kern w:val="0"/>
                <w:sz w:val="24"/>
                <w:szCs w:val="24"/>
                <w:lang w:val="en-US" w:eastAsia="zh-CN" w:bidi="ar"/>
              </w:rPr>
              <w:t>Bootstrap 5</w:t>
            </w:r>
          </w:p>
        </w:tc>
      </w:tr>
      <w:tr w14:paraId="763BB2F4">
        <w:trPr>
          <w:trHeight w:val="398" w:hRule="atLeast"/>
          <w:tblCellSpacing w:w="15" w:type="dxa"/>
        </w:trPr>
        <w:tc>
          <w:tcPr>
            <w:tcW w:w="0" w:type="auto"/>
            <w:shd w:val="clear"/>
            <w:vAlign w:val="center"/>
          </w:tcPr>
          <w:p w14:paraId="3BB387A1">
            <w:pPr>
              <w:keepNext w:val="0"/>
              <w:keepLines w:val="0"/>
              <w:widowControl/>
              <w:suppressLineNumbers w:val="0"/>
              <w:spacing w:line="360" w:lineRule="auto"/>
              <w:jc w:val="left"/>
              <w:rPr>
                <w:rFonts w:hint="default" w:ascii="Times New Roman Regular" w:hAnsi="Times New Roman Regular" w:cs="Times New Roman Regular"/>
              </w:rPr>
            </w:pPr>
            <w:r>
              <w:rPr>
                <w:rFonts w:hint="default" w:ascii="Times New Roman Regular" w:hAnsi="Times New Roman Regular" w:eastAsia="SimSun" w:cs="Times New Roman Regular"/>
                <w:kern w:val="0"/>
                <w:sz w:val="24"/>
                <w:szCs w:val="24"/>
                <w:lang w:val="en-US" w:eastAsia="zh-CN" w:bidi="ar"/>
              </w:rPr>
              <w:t>QR Code</w:t>
            </w:r>
          </w:p>
        </w:tc>
        <w:tc>
          <w:tcPr>
            <w:tcW w:w="0" w:type="auto"/>
            <w:shd w:val="clear"/>
            <w:vAlign w:val="center"/>
          </w:tcPr>
          <w:p w14:paraId="007832CD">
            <w:pPr>
              <w:keepNext w:val="0"/>
              <w:keepLines w:val="0"/>
              <w:widowControl/>
              <w:suppressLineNumbers w:val="0"/>
              <w:spacing w:line="360" w:lineRule="auto"/>
              <w:jc w:val="left"/>
              <w:rPr>
                <w:rFonts w:hint="default" w:ascii="Times New Roman Regular" w:hAnsi="Times New Roman Regular" w:cs="Times New Roman Regular"/>
              </w:rPr>
            </w:pPr>
            <w:r>
              <w:rPr>
                <w:rFonts w:hint="default" w:ascii="Times New Roman Regular" w:hAnsi="Times New Roman Regular" w:eastAsia="SimSun" w:cs="Times New Roman Regular"/>
                <w:kern w:val="0"/>
                <w:sz w:val="24"/>
                <w:szCs w:val="24"/>
                <w:lang w:val="en-US" w:eastAsia="zh-CN" w:bidi="ar"/>
              </w:rPr>
              <w:fldChar w:fldCharType="begin"/>
            </w:r>
            <w:r>
              <w:rPr>
                <w:rFonts w:hint="default" w:ascii="Times New Roman Regular" w:hAnsi="Times New Roman Regular" w:eastAsia="SimSun" w:cs="Times New Roman Regular"/>
                <w:kern w:val="0"/>
                <w:sz w:val="24"/>
                <w:szCs w:val="24"/>
                <w:lang w:val="en-US" w:eastAsia="zh-CN" w:bidi="ar"/>
              </w:rPr>
              <w:instrText xml:space="preserve"> HYPERLINK "https://github.com/davidshimjs/qrcodejs" \t "/Users/ansh1011/Desktop/AIP project/x/_new" </w:instrText>
            </w:r>
            <w:r>
              <w:rPr>
                <w:rFonts w:hint="default" w:ascii="Times New Roman Regular" w:hAnsi="Times New Roman Regular" w:eastAsia="SimSun" w:cs="Times New Roman Regular"/>
                <w:kern w:val="0"/>
                <w:sz w:val="24"/>
                <w:szCs w:val="24"/>
                <w:lang w:val="en-US" w:eastAsia="zh-CN" w:bidi="ar"/>
              </w:rPr>
              <w:fldChar w:fldCharType="separate"/>
            </w:r>
            <w:r>
              <w:rPr>
                <w:rStyle w:val="21"/>
                <w:rFonts w:hint="default" w:ascii="Times New Roman Regular" w:hAnsi="Times New Roman Regular" w:eastAsia="SimSun" w:cs="Times New Roman Regular"/>
                <w:sz w:val="24"/>
                <w:szCs w:val="24"/>
              </w:rPr>
              <w:t>QRCode.js</w:t>
            </w:r>
            <w:r>
              <w:rPr>
                <w:rFonts w:hint="default" w:ascii="Times New Roman Regular" w:hAnsi="Times New Roman Regular" w:eastAsia="SimSun" w:cs="Times New Roman Regular"/>
                <w:kern w:val="0"/>
                <w:sz w:val="24"/>
                <w:szCs w:val="24"/>
                <w:lang w:val="en-US" w:eastAsia="zh-CN" w:bidi="ar"/>
              </w:rPr>
              <w:fldChar w:fldCharType="end"/>
            </w:r>
          </w:p>
        </w:tc>
      </w:tr>
      <w:tr w14:paraId="0D73DC46">
        <w:trPr>
          <w:trHeight w:val="398" w:hRule="atLeast"/>
          <w:tblCellSpacing w:w="15" w:type="dxa"/>
        </w:trPr>
        <w:tc>
          <w:tcPr>
            <w:tcW w:w="0" w:type="auto"/>
            <w:shd w:val="clear"/>
            <w:vAlign w:val="center"/>
          </w:tcPr>
          <w:p w14:paraId="1B8DAB6A">
            <w:pPr>
              <w:keepNext w:val="0"/>
              <w:keepLines w:val="0"/>
              <w:widowControl/>
              <w:suppressLineNumbers w:val="0"/>
              <w:spacing w:line="360" w:lineRule="auto"/>
              <w:jc w:val="left"/>
              <w:rPr>
                <w:rFonts w:hint="default" w:ascii="Times New Roman Regular" w:hAnsi="Times New Roman Regular" w:cs="Times New Roman Regular"/>
              </w:rPr>
            </w:pPr>
            <w:r>
              <w:rPr>
                <w:rFonts w:hint="default" w:ascii="Times New Roman Regular" w:hAnsi="Times New Roman Regular" w:eastAsia="SimSun" w:cs="Times New Roman Regular"/>
                <w:kern w:val="0"/>
                <w:sz w:val="24"/>
                <w:szCs w:val="24"/>
                <w:lang w:val="en-US" w:eastAsia="zh-CN" w:bidi="ar"/>
              </w:rPr>
              <w:t>PDF Export</w:t>
            </w:r>
          </w:p>
        </w:tc>
        <w:tc>
          <w:tcPr>
            <w:tcW w:w="0" w:type="auto"/>
            <w:shd w:val="clear"/>
            <w:vAlign w:val="center"/>
          </w:tcPr>
          <w:p w14:paraId="2969919F">
            <w:pPr>
              <w:keepNext w:val="0"/>
              <w:keepLines w:val="0"/>
              <w:widowControl/>
              <w:suppressLineNumbers w:val="0"/>
              <w:spacing w:line="360" w:lineRule="auto"/>
              <w:jc w:val="left"/>
              <w:rPr>
                <w:rFonts w:hint="default" w:ascii="Times New Roman Regular" w:hAnsi="Times New Roman Regular" w:cs="Times New Roman Regular"/>
              </w:rPr>
            </w:pPr>
            <w:r>
              <w:rPr>
                <w:rFonts w:hint="default" w:ascii="Times New Roman Regular" w:hAnsi="Times New Roman Regular" w:eastAsia="SimSun" w:cs="Times New Roman Regular"/>
                <w:kern w:val="0"/>
                <w:sz w:val="24"/>
                <w:szCs w:val="24"/>
                <w:lang w:val="en-US" w:eastAsia="zh-CN" w:bidi="ar"/>
              </w:rPr>
              <w:fldChar w:fldCharType="begin"/>
            </w:r>
            <w:r>
              <w:rPr>
                <w:rFonts w:hint="default" w:ascii="Times New Roman Regular" w:hAnsi="Times New Roman Regular" w:eastAsia="SimSun" w:cs="Times New Roman Regular"/>
                <w:kern w:val="0"/>
                <w:sz w:val="24"/>
                <w:szCs w:val="24"/>
                <w:lang w:val="en-US" w:eastAsia="zh-CN" w:bidi="ar"/>
              </w:rPr>
              <w:instrText xml:space="preserve"> HYPERLINK "https://github.com/eKoopmans/html2pdf" \t "/Users/ansh1011/Desktop/AIP project/x/_new" </w:instrText>
            </w:r>
            <w:r>
              <w:rPr>
                <w:rFonts w:hint="default" w:ascii="Times New Roman Regular" w:hAnsi="Times New Roman Regular" w:eastAsia="SimSun" w:cs="Times New Roman Regular"/>
                <w:kern w:val="0"/>
                <w:sz w:val="24"/>
                <w:szCs w:val="24"/>
                <w:lang w:val="en-US" w:eastAsia="zh-CN" w:bidi="ar"/>
              </w:rPr>
              <w:fldChar w:fldCharType="separate"/>
            </w:r>
            <w:r>
              <w:rPr>
                <w:rStyle w:val="21"/>
                <w:rFonts w:hint="default" w:ascii="Times New Roman Regular" w:hAnsi="Times New Roman Regular" w:eastAsia="SimSun" w:cs="Times New Roman Regular"/>
                <w:sz w:val="24"/>
                <w:szCs w:val="24"/>
              </w:rPr>
              <w:t>html2pdf.js</w:t>
            </w:r>
            <w:r>
              <w:rPr>
                <w:rFonts w:hint="default" w:ascii="Times New Roman Regular" w:hAnsi="Times New Roman Regular" w:eastAsia="SimSun" w:cs="Times New Roman Regular"/>
                <w:kern w:val="0"/>
                <w:sz w:val="24"/>
                <w:szCs w:val="24"/>
                <w:lang w:val="en-US" w:eastAsia="zh-CN" w:bidi="ar"/>
              </w:rPr>
              <w:fldChar w:fldCharType="end"/>
            </w:r>
          </w:p>
        </w:tc>
      </w:tr>
      <w:tr w14:paraId="2265C8DD">
        <w:trPr>
          <w:trHeight w:val="416" w:hRule="atLeast"/>
          <w:tblCellSpacing w:w="15" w:type="dxa"/>
        </w:trPr>
        <w:tc>
          <w:tcPr>
            <w:tcW w:w="0" w:type="auto"/>
            <w:shd w:val="clear"/>
            <w:vAlign w:val="center"/>
          </w:tcPr>
          <w:p w14:paraId="6CEC7596">
            <w:pPr>
              <w:keepNext w:val="0"/>
              <w:keepLines w:val="0"/>
              <w:widowControl/>
              <w:suppressLineNumbers w:val="0"/>
              <w:spacing w:line="360" w:lineRule="auto"/>
              <w:jc w:val="left"/>
              <w:rPr>
                <w:rFonts w:hint="default" w:ascii="Times New Roman Regular" w:hAnsi="Times New Roman Regular" w:cs="Times New Roman Regular"/>
              </w:rPr>
            </w:pPr>
            <w:r>
              <w:rPr>
                <w:rFonts w:hint="default" w:ascii="Times New Roman Regular" w:hAnsi="Times New Roman Regular" w:eastAsia="SimSun" w:cs="Times New Roman Regular"/>
                <w:kern w:val="0"/>
                <w:sz w:val="24"/>
                <w:szCs w:val="24"/>
                <w:lang w:val="en-US" w:eastAsia="zh-CN" w:bidi="ar"/>
              </w:rPr>
              <w:t>Data Storage</w:t>
            </w:r>
          </w:p>
        </w:tc>
        <w:tc>
          <w:tcPr>
            <w:tcW w:w="0" w:type="auto"/>
            <w:shd w:val="clear"/>
            <w:vAlign w:val="center"/>
          </w:tcPr>
          <w:p w14:paraId="5C11E1B9">
            <w:pPr>
              <w:keepNext w:val="0"/>
              <w:keepLines w:val="0"/>
              <w:widowControl/>
              <w:suppressLineNumbers w:val="0"/>
              <w:spacing w:line="360" w:lineRule="auto"/>
              <w:jc w:val="left"/>
              <w:rPr>
                <w:rFonts w:hint="default" w:ascii="Times New Roman Regular" w:hAnsi="Times New Roman Regular" w:cs="Times New Roman Regular"/>
              </w:rPr>
            </w:pPr>
            <w:r>
              <w:rPr>
                <w:rFonts w:hint="default" w:ascii="Times New Roman Regular" w:hAnsi="Times New Roman Regular" w:eastAsia="SimSun" w:cs="Times New Roman Regular"/>
                <w:kern w:val="0"/>
                <w:sz w:val="24"/>
                <w:szCs w:val="24"/>
                <w:lang w:val="en-US" w:eastAsia="zh-CN" w:bidi="ar"/>
              </w:rPr>
              <w:t xml:space="preserve">Browser </w:t>
            </w:r>
            <w:r>
              <w:rPr>
                <w:rStyle w:val="20"/>
                <w:rFonts w:hint="default" w:ascii="Times New Roman Regular" w:hAnsi="Times New Roman Regular" w:eastAsia="SimSun" w:cs="Times New Roman Regular"/>
                <w:kern w:val="0"/>
                <w:sz w:val="24"/>
                <w:szCs w:val="24"/>
                <w:lang w:val="en-US" w:eastAsia="zh-CN" w:bidi="ar"/>
              </w:rPr>
              <w:t>localStorage</w:t>
            </w:r>
          </w:p>
        </w:tc>
      </w:tr>
    </w:tbl>
    <w:p w14:paraId="2C730F1A">
      <w:pPr>
        <w:pStyle w:val="35"/>
        <w:keepNext w:val="0"/>
        <w:keepLines w:val="0"/>
        <w:widowControl/>
        <w:suppressLineNumbers w:val="0"/>
        <w:spacing w:before="0" w:beforeAutospacing="1" w:after="0" w:afterAutospacing="1" w:line="360" w:lineRule="auto"/>
        <w:ind w:left="0" w:right="0"/>
        <w:rPr>
          <w:rFonts w:hint="default" w:ascii="Times New Roman Regular" w:hAnsi="Times New Roman Regular" w:cs="Times New Roman Regular"/>
        </w:rPr>
      </w:pPr>
      <w:r>
        <w:rPr>
          <w:rFonts w:hint="default" w:ascii="Times New Roman Regular" w:hAnsi="Times New Roman Regular" w:cs="Times New Roman Regular"/>
        </w:rPr>
        <w:t>This stack provides a modern development experience while remaining entirely frontend-based for simplicity and quick deploymen</w:t>
      </w:r>
    </w:p>
    <w:p w14:paraId="79385437">
      <w:pPr>
        <w:pStyle w:val="4"/>
        <w:keepNext w:val="0"/>
        <w:keepLines w:val="0"/>
        <w:widowControl/>
        <w:suppressLineNumbers w:val="0"/>
        <w:spacing w:line="360" w:lineRule="auto"/>
        <w:rPr>
          <w:rFonts w:hint="default" w:ascii="Times New Roman Bold" w:hAnsi="Times New Roman Bold" w:cs="Times New Roman Bold"/>
          <w:b/>
          <w:bCs/>
          <w:color w:val="auto"/>
          <w:sz w:val="28"/>
          <w:szCs w:val="28"/>
        </w:rPr>
      </w:pPr>
      <w:r>
        <w:rPr>
          <w:rStyle w:val="36"/>
          <w:rFonts w:hint="default" w:ascii="Times New Roman Bold" w:hAnsi="Times New Roman Bold" w:cs="Times New Roman Bold"/>
          <w:b/>
          <w:bCs/>
          <w:color w:val="auto"/>
          <w:sz w:val="28"/>
          <w:szCs w:val="28"/>
        </w:rPr>
        <w:t>3.3 Frontend Interface Design</w:t>
      </w:r>
    </w:p>
    <w:p w14:paraId="4C4AC1F3">
      <w:pPr>
        <w:pStyle w:val="35"/>
        <w:keepNext w:val="0"/>
        <w:keepLines w:val="0"/>
        <w:widowControl/>
        <w:suppressLineNumbers w:val="0"/>
        <w:spacing w:before="0" w:beforeAutospacing="1" w:after="0" w:afterAutospacing="1" w:line="360" w:lineRule="auto"/>
        <w:ind w:left="0" w:right="0"/>
        <w:rPr>
          <w:rFonts w:hint="default" w:ascii="Times New Roman Regular" w:hAnsi="Times New Roman Regular" w:cs="Times New Roman Regular"/>
        </w:rPr>
      </w:pPr>
      <w:r>
        <w:rPr>
          <w:rFonts w:hint="default" w:ascii="Times New Roman Regular" w:hAnsi="Times New Roman Regular" w:cs="Times New Roman Regular"/>
        </w:rPr>
        <w:t xml:space="preserve">The UI/UX design of CineEase focuses on </w:t>
      </w:r>
      <w:r>
        <w:rPr>
          <w:rStyle w:val="36"/>
          <w:rFonts w:hint="default" w:ascii="Times New Roman Regular" w:hAnsi="Times New Roman Regular" w:cs="Times New Roman Regular"/>
        </w:rPr>
        <w:t>dark themes, minimalistic layouts, and visual clarity</w:t>
      </w:r>
      <w:r>
        <w:rPr>
          <w:rFonts w:hint="default" w:ascii="Times New Roman Regular" w:hAnsi="Times New Roman Regular" w:cs="Times New Roman Regular"/>
        </w:rPr>
        <w:t>. Each element is styled using Bootstrap 5, ensuring responsiveness across all devices. Key features:</w:t>
      </w:r>
    </w:p>
    <w:p w14:paraId="43BE915A">
      <w:pPr>
        <w:pStyle w:val="35"/>
        <w:keepNext w:val="0"/>
        <w:keepLines w:val="0"/>
        <w:widowControl/>
        <w:numPr>
          <w:ilvl w:val="0"/>
          <w:numId w:val="10"/>
        </w:numPr>
        <w:suppressLineNumbers w:val="0"/>
        <w:spacing w:before="0" w:beforeAutospacing="1" w:after="0" w:afterAutospacing="1" w:line="360" w:lineRule="auto"/>
        <w:ind w:left="420" w:leftChars="0" w:right="0" w:hanging="420" w:firstLineChars="0"/>
        <w:rPr>
          <w:rFonts w:hint="default" w:ascii="Times New Roman Regular" w:hAnsi="Times New Roman Regular" w:cs="Times New Roman Regular"/>
        </w:rPr>
      </w:pPr>
      <w:r>
        <w:rPr>
          <w:rStyle w:val="36"/>
          <w:rFonts w:hint="default" w:ascii="Times New Roman Regular" w:hAnsi="Times New Roman Regular" w:cs="Times New Roman Regular"/>
        </w:rPr>
        <w:t>Dark Mode UI</w:t>
      </w:r>
      <w:r>
        <w:rPr>
          <w:rFonts w:hint="default" w:ascii="Times New Roman Regular" w:hAnsi="Times New Roman Regular" w:cs="Times New Roman Regular"/>
        </w:rPr>
        <w:t>: User-friendly for late-night browsing and consistent with modern movie apps.</w:t>
      </w:r>
    </w:p>
    <w:p w14:paraId="652B0E41">
      <w:pPr>
        <w:pStyle w:val="35"/>
        <w:keepNext w:val="0"/>
        <w:keepLines w:val="0"/>
        <w:widowControl/>
        <w:numPr>
          <w:ilvl w:val="0"/>
          <w:numId w:val="10"/>
        </w:numPr>
        <w:suppressLineNumbers w:val="0"/>
        <w:spacing w:before="0" w:beforeAutospacing="1" w:after="0" w:afterAutospacing="1" w:line="360" w:lineRule="auto"/>
        <w:ind w:left="420" w:leftChars="0" w:right="0" w:hanging="420" w:firstLineChars="0"/>
        <w:rPr>
          <w:rFonts w:hint="default" w:ascii="Times New Roman Regular" w:hAnsi="Times New Roman Regular" w:cs="Times New Roman Regular"/>
        </w:rPr>
      </w:pPr>
      <w:r>
        <w:rPr>
          <w:rStyle w:val="36"/>
          <w:rFonts w:hint="default" w:ascii="Times New Roman Regular" w:hAnsi="Times New Roman Regular" w:cs="Times New Roman Regular"/>
        </w:rPr>
        <w:t>Grid Layout for Seat Selection</w:t>
      </w:r>
      <w:r>
        <w:rPr>
          <w:rFonts w:hint="default" w:ascii="Times New Roman Regular" w:hAnsi="Times New Roman Regular" w:cs="Times New Roman Regular"/>
        </w:rPr>
        <w:t>: Easy to interact with and visually intuitive.</w:t>
      </w:r>
    </w:p>
    <w:p w14:paraId="35BFC1C4">
      <w:pPr>
        <w:pStyle w:val="35"/>
        <w:keepNext w:val="0"/>
        <w:keepLines w:val="0"/>
        <w:widowControl/>
        <w:numPr>
          <w:ilvl w:val="0"/>
          <w:numId w:val="10"/>
        </w:numPr>
        <w:suppressLineNumbers w:val="0"/>
        <w:spacing w:before="0" w:beforeAutospacing="1" w:after="0" w:afterAutospacing="1" w:line="360" w:lineRule="auto"/>
        <w:ind w:left="420" w:leftChars="0" w:right="0" w:hanging="420" w:firstLineChars="0"/>
        <w:rPr>
          <w:rFonts w:hint="default" w:ascii="Times New Roman Regular" w:hAnsi="Times New Roman Regular" w:cs="Times New Roman Regular"/>
        </w:rPr>
      </w:pPr>
      <w:r>
        <w:rPr>
          <w:rStyle w:val="36"/>
          <w:rFonts w:hint="default" w:ascii="Times New Roman Regular" w:hAnsi="Times New Roman Regular" w:cs="Times New Roman Regular"/>
        </w:rPr>
        <w:t>QR Code Generation</w:t>
      </w:r>
      <w:r>
        <w:rPr>
          <w:rFonts w:hint="default" w:ascii="Times New Roman Regular" w:hAnsi="Times New Roman Regular" w:cs="Times New Roman Regular"/>
        </w:rPr>
        <w:t>: For contactless ticket verification.</w:t>
      </w:r>
    </w:p>
    <w:p w14:paraId="0F1D21D4">
      <w:pPr>
        <w:pStyle w:val="35"/>
        <w:keepNext w:val="0"/>
        <w:keepLines w:val="0"/>
        <w:widowControl/>
        <w:numPr>
          <w:ilvl w:val="0"/>
          <w:numId w:val="10"/>
        </w:numPr>
        <w:suppressLineNumbers w:val="0"/>
        <w:spacing w:before="0" w:beforeAutospacing="1" w:after="0" w:afterAutospacing="1" w:line="360" w:lineRule="auto"/>
        <w:ind w:left="420" w:leftChars="0" w:right="0" w:hanging="420" w:firstLineChars="0"/>
        <w:rPr>
          <w:rFonts w:hint="default" w:ascii="Times New Roman Regular" w:hAnsi="Times New Roman Regular" w:cs="Times New Roman Regular"/>
        </w:rPr>
      </w:pPr>
      <w:r>
        <w:rPr>
          <w:rStyle w:val="36"/>
          <w:rFonts w:hint="default" w:ascii="Times New Roman Regular" w:hAnsi="Times New Roman Regular" w:cs="Times New Roman Regular"/>
        </w:rPr>
        <w:t>PDF Ticket Download</w:t>
      </w:r>
      <w:r>
        <w:rPr>
          <w:rFonts w:hint="default" w:ascii="Times New Roman Regular" w:hAnsi="Times New Roman Regular" w:cs="Times New Roman Regular"/>
        </w:rPr>
        <w:t>: Enables offline access to movie tickets.</w:t>
      </w:r>
    </w:p>
    <w:p w14:paraId="6F7BF714">
      <w:pPr>
        <w:pStyle w:val="35"/>
        <w:keepNext w:val="0"/>
        <w:keepLines w:val="0"/>
        <w:widowControl/>
        <w:numPr>
          <w:ilvl w:val="0"/>
          <w:numId w:val="10"/>
        </w:numPr>
        <w:suppressLineNumbers w:val="0"/>
        <w:spacing w:before="0" w:beforeAutospacing="1" w:after="0" w:afterAutospacing="1" w:line="360" w:lineRule="auto"/>
        <w:ind w:left="420" w:leftChars="0" w:right="0" w:hanging="420" w:firstLineChars="0"/>
        <w:rPr>
          <w:rFonts w:hint="default" w:ascii="Times New Roman Regular" w:hAnsi="Times New Roman Regular" w:cs="Times New Roman Regular"/>
        </w:rPr>
      </w:pPr>
      <w:r>
        <w:rPr>
          <w:rStyle w:val="36"/>
          <w:rFonts w:hint="default" w:ascii="Times New Roman Regular" w:hAnsi="Times New Roman Regular" w:cs="Times New Roman Regular"/>
        </w:rPr>
        <w:t>Personalized Dashboard</w:t>
      </w:r>
      <w:r>
        <w:rPr>
          <w:rFonts w:hint="default" w:ascii="Times New Roman Regular" w:hAnsi="Times New Roman Regular" w:cs="Times New Roman Regular"/>
        </w:rPr>
        <w:t>: Welcomes the user with their name and avatar.</w:t>
      </w:r>
    </w:p>
    <w:p w14:paraId="1392997B">
      <w:pPr>
        <w:pStyle w:val="2"/>
        <w:spacing w:line="360" w:lineRule="auto"/>
        <w:jc w:val="center"/>
        <w:rPr>
          <w:rFonts w:hint="default" w:ascii="Times New Roman Bold" w:hAnsi="Times New Roman Bold" w:cs="Times New Roman Bold"/>
          <w:b/>
          <w:bCs/>
          <w:color w:val="auto"/>
          <w:sz w:val="32"/>
          <w:szCs w:val="32"/>
        </w:rPr>
      </w:pPr>
      <w:r>
        <w:rPr>
          <w:rFonts w:hint="default" w:ascii="Times New Roman Bold" w:hAnsi="Times New Roman Bold" w:cs="Times New Roman Bold"/>
          <w:b/>
          <w:bCs/>
          <w:color w:val="auto"/>
          <w:sz w:val="32"/>
          <w:szCs w:val="32"/>
        </w:rPr>
        <w:t>4. Results</w:t>
      </w:r>
    </w:p>
    <w:p w14:paraId="150A5C12">
      <w:pPr>
        <w:spacing w:line="360" w:lineRule="auto"/>
        <w:rPr>
          <w:rFonts w:hint="default" w:ascii="Times New Roman Regular" w:hAnsi="Times New Roman Regular" w:cs="Times New Roman Regular"/>
          <w:color w:val="auto"/>
          <w:sz w:val="24"/>
          <w:szCs w:val="24"/>
        </w:rPr>
      </w:pPr>
      <w:r>
        <w:rPr>
          <w:rFonts w:hint="default" w:ascii="Times New Roman Regular" w:hAnsi="Times New Roman Regular" w:cs="Times New Roman Regular"/>
          <w:color w:val="auto"/>
          <w:sz w:val="24"/>
          <w:szCs w:val="24"/>
        </w:rPr>
        <w:t>CineEase enables full booking functionality including registration, login, movie selection, seat booking, QR code generation, and viewing of past bookings. All data persists via localStorage.</w:t>
      </w:r>
    </w:p>
    <w:p w14:paraId="6A0D2952">
      <w:pPr>
        <w:spacing w:line="360" w:lineRule="auto"/>
        <w:rPr>
          <w:rFonts w:hint="default" w:ascii="Times New Roman Regular" w:hAnsi="Times New Roman Regular" w:cs="Times New Roman Regular"/>
        </w:rPr>
      </w:pPr>
      <w:r>
        <w:rPr>
          <w:rFonts w:hint="default" w:ascii="Times New Roman Regular" w:hAnsi="Times New Roman Regular" w:cs="Times New Roman Regular"/>
        </w:rPr>
        <w:drawing>
          <wp:inline distT="0" distB="0" distL="114300" distR="114300">
            <wp:extent cx="2692400" cy="2406015"/>
            <wp:effectExtent l="0" t="0" r="0" b="6985"/>
            <wp:docPr id="1"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4"/>
                    <pic:cNvPicPr>
                      <a:picLocks noChangeAspect="1"/>
                    </pic:cNvPicPr>
                  </pic:nvPicPr>
                  <pic:blipFill>
                    <a:blip r:embed="rId12"/>
                    <a:stretch>
                      <a:fillRect/>
                    </a:stretch>
                  </pic:blipFill>
                  <pic:spPr>
                    <a:xfrm>
                      <a:off x="0" y="0"/>
                      <a:ext cx="2692400" cy="2406015"/>
                    </a:xfrm>
                    <a:prstGeom prst="rect">
                      <a:avLst/>
                    </a:prstGeom>
                    <a:noFill/>
                    <a:ln>
                      <a:noFill/>
                    </a:ln>
                  </pic:spPr>
                </pic:pic>
              </a:graphicData>
            </a:graphic>
          </wp:inline>
        </w:drawing>
      </w:r>
      <w:r>
        <w:rPr>
          <w:rFonts w:hint="default" w:ascii="Times New Roman Regular" w:hAnsi="Times New Roman Regular" w:cs="Times New Roman Regular"/>
        </w:rPr>
        <w:drawing>
          <wp:inline distT="0" distB="0" distL="114300" distR="114300">
            <wp:extent cx="2505075" cy="2396490"/>
            <wp:effectExtent l="0" t="0" r="9525" b="16510"/>
            <wp:docPr id="2"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Picture 5"/>
                    <pic:cNvPicPr>
                      <a:picLocks noChangeAspect="1"/>
                    </pic:cNvPicPr>
                  </pic:nvPicPr>
                  <pic:blipFill>
                    <a:blip r:embed="rId13"/>
                    <a:stretch>
                      <a:fillRect/>
                    </a:stretch>
                  </pic:blipFill>
                  <pic:spPr>
                    <a:xfrm>
                      <a:off x="0" y="0"/>
                      <a:ext cx="2505075" cy="2396490"/>
                    </a:xfrm>
                    <a:prstGeom prst="rect">
                      <a:avLst/>
                    </a:prstGeom>
                    <a:noFill/>
                    <a:ln>
                      <a:noFill/>
                    </a:ln>
                  </pic:spPr>
                </pic:pic>
              </a:graphicData>
            </a:graphic>
          </wp:inline>
        </w:drawing>
      </w:r>
    </w:p>
    <w:p w14:paraId="2ABA2598">
      <w:pPr>
        <w:spacing w:line="360" w:lineRule="auto"/>
        <w:rPr>
          <w:rFonts w:hint="default" w:ascii="Times New Roman Regular" w:hAnsi="Times New Roman Regular" w:cs="Times New Roman Regular"/>
        </w:rPr>
      </w:pPr>
    </w:p>
    <w:p w14:paraId="33CF6C8A">
      <w:pPr>
        <w:spacing w:line="360" w:lineRule="auto"/>
        <w:rPr>
          <w:rFonts w:hint="default" w:ascii="Times New Roman Regular" w:hAnsi="Times New Roman Regular" w:cs="Times New Roman Regular"/>
        </w:rPr>
      </w:pPr>
    </w:p>
    <w:p w14:paraId="033A20CD">
      <w:pPr>
        <w:spacing w:line="360" w:lineRule="auto"/>
        <w:rPr>
          <w:rFonts w:hint="default" w:ascii="Times New Roman Regular" w:hAnsi="Times New Roman Regular" w:cs="Times New Roman Regular"/>
        </w:rPr>
      </w:pPr>
    </w:p>
    <w:p w14:paraId="59DB43F1">
      <w:pPr>
        <w:spacing w:line="360" w:lineRule="auto"/>
        <w:rPr>
          <w:rFonts w:hint="default" w:ascii="Times New Roman Regular" w:hAnsi="Times New Roman Regular" w:cs="Times New Roman Regular"/>
        </w:rPr>
      </w:pPr>
      <w:r>
        <w:rPr>
          <w:rFonts w:hint="default" w:ascii="Times New Roman Regular" w:hAnsi="Times New Roman Regular" w:cs="Times New Roman Regular"/>
        </w:rPr>
        <w:drawing>
          <wp:inline distT="0" distB="0" distL="114300" distR="114300">
            <wp:extent cx="5479415" cy="3140075"/>
            <wp:effectExtent l="0" t="0" r="6985" b="9525"/>
            <wp:docPr id="4"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Picture 7"/>
                    <pic:cNvPicPr>
                      <a:picLocks noChangeAspect="1"/>
                    </pic:cNvPicPr>
                  </pic:nvPicPr>
                  <pic:blipFill>
                    <a:blip r:embed="rId14"/>
                    <a:stretch>
                      <a:fillRect/>
                    </a:stretch>
                  </pic:blipFill>
                  <pic:spPr>
                    <a:xfrm>
                      <a:off x="0" y="0"/>
                      <a:ext cx="5479415" cy="3140075"/>
                    </a:xfrm>
                    <a:prstGeom prst="rect">
                      <a:avLst/>
                    </a:prstGeom>
                    <a:noFill/>
                    <a:ln>
                      <a:noFill/>
                    </a:ln>
                  </pic:spPr>
                </pic:pic>
              </a:graphicData>
            </a:graphic>
          </wp:inline>
        </w:drawing>
      </w:r>
    </w:p>
    <w:p w14:paraId="7041CE09">
      <w:pPr>
        <w:spacing w:line="360" w:lineRule="auto"/>
        <w:rPr>
          <w:rFonts w:hint="default" w:ascii="Times New Roman Regular" w:hAnsi="Times New Roman Regular" w:cs="Times New Roman Regular"/>
        </w:rPr>
      </w:pPr>
      <w:r>
        <w:rPr>
          <w:rFonts w:hint="default" w:ascii="Times New Roman Regular" w:hAnsi="Times New Roman Regular" w:cs="Times New Roman Regular"/>
        </w:rPr>
        <w:drawing>
          <wp:inline distT="0" distB="0" distL="114300" distR="114300">
            <wp:extent cx="5482590" cy="3131820"/>
            <wp:effectExtent l="0" t="0" r="3810" b="17780"/>
            <wp:docPr id="5"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Picture 8"/>
                    <pic:cNvPicPr>
                      <a:picLocks noChangeAspect="1"/>
                    </pic:cNvPicPr>
                  </pic:nvPicPr>
                  <pic:blipFill>
                    <a:blip r:embed="rId15"/>
                    <a:stretch>
                      <a:fillRect/>
                    </a:stretch>
                  </pic:blipFill>
                  <pic:spPr>
                    <a:xfrm>
                      <a:off x="0" y="0"/>
                      <a:ext cx="5482590" cy="3131820"/>
                    </a:xfrm>
                    <a:prstGeom prst="rect">
                      <a:avLst/>
                    </a:prstGeom>
                    <a:noFill/>
                    <a:ln>
                      <a:noFill/>
                    </a:ln>
                  </pic:spPr>
                </pic:pic>
              </a:graphicData>
            </a:graphic>
          </wp:inline>
        </w:drawing>
      </w:r>
    </w:p>
    <w:p w14:paraId="288CA299">
      <w:pPr>
        <w:pStyle w:val="167"/>
        <w:keepNext w:val="0"/>
        <w:keepLines w:val="0"/>
        <w:widowControl/>
        <w:suppressLineNumbers w:val="0"/>
        <w:rPr>
          <w:rFonts w:hint="default" w:ascii="Times New Roman Regular" w:hAnsi="Times New Roman Regular" w:cs="Times New Roman Regular"/>
        </w:rPr>
      </w:pPr>
      <w:r>
        <w:rPr>
          <w:rFonts w:hint="default" w:ascii="Times New Roman Regular" w:hAnsi="Times New Roman Regular" w:cs="Times New Roman Regular"/>
        </w:rPr>
        <w:drawing>
          <wp:inline distT="0" distB="0" distL="114300" distR="114300">
            <wp:extent cx="5486400" cy="3139440"/>
            <wp:effectExtent l="0" t="0" r="0" b="10160"/>
            <wp:docPr id="7"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Picture 10"/>
                    <pic:cNvPicPr>
                      <a:picLocks noChangeAspect="1"/>
                    </pic:cNvPicPr>
                  </pic:nvPicPr>
                  <pic:blipFill>
                    <a:blip r:embed="rId16"/>
                    <a:stretch>
                      <a:fillRect/>
                    </a:stretch>
                  </pic:blipFill>
                  <pic:spPr>
                    <a:xfrm>
                      <a:off x="0" y="0"/>
                      <a:ext cx="5486400" cy="3139440"/>
                    </a:xfrm>
                    <a:prstGeom prst="rect">
                      <a:avLst/>
                    </a:prstGeom>
                    <a:noFill/>
                    <a:ln>
                      <a:noFill/>
                    </a:ln>
                  </pic:spPr>
                </pic:pic>
              </a:graphicData>
            </a:graphic>
          </wp:inline>
        </w:drawing>
      </w:r>
    </w:p>
    <w:p w14:paraId="7EDEE99C">
      <w:pPr>
        <w:pStyle w:val="167"/>
        <w:keepNext w:val="0"/>
        <w:keepLines w:val="0"/>
        <w:widowControl/>
        <w:suppressLineNumbers w:val="0"/>
        <w:rPr>
          <w:rFonts w:hint="default" w:ascii="Times New Roman Regular" w:hAnsi="Times New Roman Regular" w:cs="Times New Roman Regular"/>
        </w:rPr>
      </w:pPr>
      <w:r>
        <w:rPr>
          <w:rFonts w:hint="default" w:ascii="Times New Roman Regular" w:hAnsi="Times New Roman Regular" w:cs="Times New Roman Regular"/>
        </w:rPr>
        <w:drawing>
          <wp:inline distT="0" distB="0" distL="114300" distR="114300">
            <wp:extent cx="5478780" cy="3124200"/>
            <wp:effectExtent l="0" t="0" r="7620" b="0"/>
            <wp:docPr id="8"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Picture 11"/>
                    <pic:cNvPicPr>
                      <a:picLocks noChangeAspect="1"/>
                    </pic:cNvPicPr>
                  </pic:nvPicPr>
                  <pic:blipFill>
                    <a:blip r:embed="rId17"/>
                    <a:stretch>
                      <a:fillRect/>
                    </a:stretch>
                  </pic:blipFill>
                  <pic:spPr>
                    <a:xfrm>
                      <a:off x="0" y="0"/>
                      <a:ext cx="5478780" cy="3124200"/>
                    </a:xfrm>
                    <a:prstGeom prst="rect">
                      <a:avLst/>
                    </a:prstGeom>
                    <a:noFill/>
                    <a:ln>
                      <a:noFill/>
                    </a:ln>
                  </pic:spPr>
                </pic:pic>
              </a:graphicData>
            </a:graphic>
          </wp:inline>
        </w:drawing>
      </w:r>
    </w:p>
    <w:p w14:paraId="4834544C">
      <w:pPr>
        <w:pStyle w:val="167"/>
        <w:keepNext w:val="0"/>
        <w:keepLines w:val="0"/>
        <w:widowControl/>
        <w:suppressLineNumbers w:val="0"/>
        <w:rPr>
          <w:rFonts w:hint="default" w:ascii="Times New Roman Regular" w:hAnsi="Times New Roman Regular" w:cs="Times New Roman Regular"/>
        </w:rPr>
      </w:pPr>
      <w:r>
        <w:rPr>
          <w:rFonts w:hint="default" w:ascii="Times New Roman Regular" w:hAnsi="Times New Roman Regular" w:cs="Times New Roman Regular"/>
        </w:rPr>
        <w:drawing>
          <wp:inline distT="0" distB="0" distL="114300" distR="114300">
            <wp:extent cx="5448300" cy="4019550"/>
            <wp:effectExtent l="0" t="0" r="12700" b="19050"/>
            <wp:docPr id="9"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Picture 12"/>
                    <pic:cNvPicPr>
                      <a:picLocks noChangeAspect="1"/>
                    </pic:cNvPicPr>
                  </pic:nvPicPr>
                  <pic:blipFill>
                    <a:blip r:embed="rId18"/>
                    <a:stretch>
                      <a:fillRect/>
                    </a:stretch>
                  </pic:blipFill>
                  <pic:spPr>
                    <a:xfrm>
                      <a:off x="0" y="0"/>
                      <a:ext cx="5448300" cy="4019550"/>
                    </a:xfrm>
                    <a:prstGeom prst="rect">
                      <a:avLst/>
                    </a:prstGeom>
                    <a:noFill/>
                    <a:ln>
                      <a:noFill/>
                    </a:ln>
                  </pic:spPr>
                </pic:pic>
              </a:graphicData>
            </a:graphic>
          </wp:inline>
        </w:drawing>
      </w:r>
    </w:p>
    <w:p w14:paraId="06FC5BBF">
      <w:pPr>
        <w:pStyle w:val="167"/>
        <w:keepNext w:val="0"/>
        <w:keepLines w:val="0"/>
        <w:widowControl/>
        <w:suppressLineNumbers w:val="0"/>
        <w:rPr>
          <w:rFonts w:hint="default" w:ascii="Times New Roman Regular" w:hAnsi="Times New Roman Regular" w:cs="Times New Roman Regular"/>
        </w:rPr>
      </w:pPr>
    </w:p>
    <w:p w14:paraId="242B4AE1">
      <w:pPr>
        <w:pStyle w:val="2"/>
        <w:numPr>
          <w:ilvl w:val="0"/>
          <w:numId w:val="11"/>
        </w:numPr>
        <w:spacing w:line="360" w:lineRule="auto"/>
        <w:jc w:val="center"/>
        <w:rPr>
          <w:rFonts w:hint="default" w:ascii="Times New Roman Bold" w:hAnsi="Times New Roman Bold" w:cs="Times New Roman Bold"/>
          <w:b/>
          <w:bCs/>
          <w:color w:val="auto"/>
          <w:sz w:val="32"/>
          <w:szCs w:val="32"/>
        </w:rPr>
      </w:pPr>
      <w:r>
        <w:rPr>
          <w:rFonts w:hint="default" w:ascii="Times New Roman Bold" w:hAnsi="Times New Roman Bold" w:cs="Times New Roman Bold"/>
          <w:b/>
          <w:bCs/>
          <w:color w:val="auto"/>
          <w:sz w:val="32"/>
          <w:szCs w:val="32"/>
        </w:rPr>
        <w:t>Conclusion</w:t>
      </w:r>
    </w:p>
    <w:p w14:paraId="2DC7B422">
      <w:pPr>
        <w:pStyle w:val="35"/>
        <w:keepNext w:val="0"/>
        <w:keepLines w:val="0"/>
        <w:widowControl/>
        <w:suppressLineNumbers w:val="0"/>
        <w:spacing w:before="0" w:beforeAutospacing="1" w:after="0" w:afterAutospacing="1" w:line="360" w:lineRule="auto"/>
        <w:ind w:left="0" w:right="0"/>
        <w:rPr>
          <w:rFonts w:hint="default" w:ascii="Times New Roman Regular" w:hAnsi="Times New Roman Regular" w:cs="Times New Roman Regular"/>
        </w:rPr>
      </w:pPr>
      <w:r>
        <w:rPr>
          <w:rFonts w:hint="default" w:ascii="Times New Roman Regular" w:hAnsi="Times New Roman Regular" w:cs="Times New Roman Regular"/>
        </w:rPr>
        <w:t xml:space="preserve">CineEase represents a successful attempt at building a </w:t>
      </w:r>
      <w:r>
        <w:rPr>
          <w:rStyle w:val="36"/>
          <w:rFonts w:hint="default" w:ascii="Times New Roman Regular" w:hAnsi="Times New Roman Regular" w:cs="Times New Roman Regular"/>
        </w:rPr>
        <w:t>fully functional frontend-only web application</w:t>
      </w:r>
      <w:r>
        <w:rPr>
          <w:rFonts w:hint="default" w:ascii="Times New Roman Regular" w:hAnsi="Times New Roman Regular" w:cs="Times New Roman Regular"/>
        </w:rPr>
        <w:t xml:space="preserve"> for movie ticket booking. Despite the absence of a backend, it showcases robust features such as:</w:t>
      </w:r>
    </w:p>
    <w:p w14:paraId="77B7229E">
      <w:pPr>
        <w:pStyle w:val="35"/>
        <w:keepNext w:val="0"/>
        <w:keepLines w:val="0"/>
        <w:widowControl/>
        <w:numPr>
          <w:ilvl w:val="0"/>
          <w:numId w:val="12"/>
        </w:numPr>
        <w:suppressLineNumbers w:val="0"/>
        <w:spacing w:before="0" w:beforeAutospacing="1" w:after="0" w:afterAutospacing="1" w:line="360" w:lineRule="auto"/>
        <w:ind w:left="420" w:leftChars="0" w:right="0" w:hanging="420" w:firstLineChars="0"/>
        <w:rPr>
          <w:rFonts w:hint="default" w:ascii="Times New Roman Regular" w:hAnsi="Times New Roman Regular" w:cs="Times New Roman Regular"/>
        </w:rPr>
      </w:pPr>
      <w:r>
        <w:rPr>
          <w:rFonts w:hint="default" w:ascii="Times New Roman Regular" w:hAnsi="Times New Roman Regular" w:cs="Times New Roman Regular"/>
        </w:rPr>
        <w:t>Data persistence using localStorage</w:t>
      </w:r>
    </w:p>
    <w:p w14:paraId="0E9F78C3">
      <w:pPr>
        <w:pStyle w:val="35"/>
        <w:keepNext w:val="0"/>
        <w:keepLines w:val="0"/>
        <w:widowControl/>
        <w:numPr>
          <w:ilvl w:val="0"/>
          <w:numId w:val="12"/>
        </w:numPr>
        <w:suppressLineNumbers w:val="0"/>
        <w:spacing w:before="0" w:beforeAutospacing="1" w:after="0" w:afterAutospacing="1" w:line="360" w:lineRule="auto"/>
        <w:ind w:left="420" w:leftChars="0" w:right="0" w:hanging="420" w:firstLineChars="0"/>
        <w:rPr>
          <w:rFonts w:hint="default" w:ascii="Times New Roman Regular" w:hAnsi="Times New Roman Regular" w:cs="Times New Roman Regular"/>
        </w:rPr>
      </w:pPr>
      <w:r>
        <w:rPr>
          <w:rFonts w:hint="default" w:ascii="Times New Roman Regular" w:hAnsi="Times New Roman Regular" w:cs="Times New Roman Regular"/>
        </w:rPr>
        <w:t>Dynamic DOM manipulation</w:t>
      </w:r>
    </w:p>
    <w:p w14:paraId="2DA00F29">
      <w:pPr>
        <w:pStyle w:val="35"/>
        <w:keepNext w:val="0"/>
        <w:keepLines w:val="0"/>
        <w:widowControl/>
        <w:numPr>
          <w:ilvl w:val="0"/>
          <w:numId w:val="12"/>
        </w:numPr>
        <w:suppressLineNumbers w:val="0"/>
        <w:spacing w:before="0" w:beforeAutospacing="1" w:after="0" w:afterAutospacing="1" w:line="360" w:lineRule="auto"/>
        <w:ind w:left="420" w:leftChars="0" w:right="0" w:hanging="420" w:firstLineChars="0"/>
        <w:rPr>
          <w:rFonts w:hint="default" w:ascii="Times New Roman Regular" w:hAnsi="Times New Roman Regular" w:cs="Times New Roman Regular"/>
        </w:rPr>
      </w:pPr>
      <w:r>
        <w:rPr>
          <w:rFonts w:hint="default" w:ascii="Times New Roman Regular" w:hAnsi="Times New Roman Regular" w:cs="Times New Roman Regular"/>
        </w:rPr>
        <w:t>Real-time feedback using QR and PDF</w:t>
      </w:r>
    </w:p>
    <w:p w14:paraId="2CCFE9AD">
      <w:pPr>
        <w:pStyle w:val="35"/>
        <w:keepNext w:val="0"/>
        <w:keepLines w:val="0"/>
        <w:widowControl/>
        <w:numPr>
          <w:ilvl w:val="0"/>
          <w:numId w:val="12"/>
        </w:numPr>
        <w:suppressLineNumbers w:val="0"/>
        <w:spacing w:before="0" w:beforeAutospacing="1" w:after="0" w:afterAutospacing="1" w:line="360" w:lineRule="auto"/>
        <w:ind w:left="420" w:leftChars="0" w:right="0" w:hanging="420" w:firstLineChars="0"/>
        <w:rPr>
          <w:rFonts w:hint="default" w:ascii="Times New Roman Regular" w:hAnsi="Times New Roman Regular" w:cs="Times New Roman Regular"/>
        </w:rPr>
      </w:pPr>
      <w:r>
        <w:rPr>
          <w:rFonts w:hint="default" w:ascii="Times New Roman Regular" w:hAnsi="Times New Roman Regular" w:cs="Times New Roman Regular"/>
        </w:rPr>
        <w:t>Responsive design with Bootstrap</w:t>
      </w:r>
    </w:p>
    <w:p w14:paraId="26FA6B18">
      <w:pPr>
        <w:pStyle w:val="35"/>
        <w:keepNext w:val="0"/>
        <w:keepLines w:val="0"/>
        <w:widowControl/>
        <w:suppressLineNumbers w:val="0"/>
        <w:spacing w:before="0" w:beforeAutospacing="1" w:after="0" w:afterAutospacing="1" w:line="360" w:lineRule="auto"/>
        <w:ind w:left="0" w:right="0"/>
        <w:rPr>
          <w:rFonts w:hint="default" w:ascii="Times New Roman Regular" w:hAnsi="Times New Roman Regular" w:cs="Times New Roman Regular"/>
        </w:rPr>
      </w:pPr>
      <w:r>
        <w:rPr>
          <w:rFonts w:hint="default" w:ascii="Times New Roman Regular" w:hAnsi="Times New Roman Regular" w:cs="Times New Roman Regular"/>
        </w:rPr>
        <w:t>It proves that modern frontend technologies are powerful enough to deliver complex applications for prototyping or MVP development. CineEase can also be used as a foundational template for building scalable, full-stack applications in the future.</w:t>
      </w:r>
    </w:p>
    <w:p w14:paraId="2130A9EE">
      <w:pPr>
        <w:pStyle w:val="35"/>
        <w:keepNext w:val="0"/>
        <w:keepLines w:val="0"/>
        <w:widowControl/>
        <w:suppressLineNumbers w:val="0"/>
        <w:spacing w:before="0" w:beforeAutospacing="1" w:after="0" w:afterAutospacing="1" w:line="360" w:lineRule="auto"/>
        <w:ind w:left="0" w:right="0"/>
        <w:rPr>
          <w:rFonts w:hint="default" w:ascii="Times New Roman Regular" w:hAnsi="Times New Roman Regular" w:cs="Times New Roman Regular"/>
        </w:rPr>
      </w:pPr>
    </w:p>
    <w:p w14:paraId="1A74B9CC">
      <w:pPr>
        <w:pStyle w:val="3"/>
        <w:spacing w:line="360" w:lineRule="auto"/>
        <w:jc w:val="center"/>
        <w:rPr>
          <w:rFonts w:hint="default" w:ascii="Times New Roman Bold" w:hAnsi="Times New Roman Bold" w:cs="Times New Roman Bold"/>
          <w:b/>
          <w:bCs/>
          <w:color w:val="auto"/>
          <w:sz w:val="32"/>
          <w:szCs w:val="32"/>
        </w:rPr>
      </w:pPr>
      <w:r>
        <w:rPr>
          <w:rFonts w:hint="default" w:ascii="Times New Roman Bold" w:hAnsi="Times New Roman Bold" w:cs="Times New Roman Bold"/>
          <w:b/>
          <w:bCs/>
          <w:color w:val="auto"/>
          <w:sz w:val="32"/>
          <w:szCs w:val="32"/>
        </w:rPr>
        <w:t>6. Future Scope</w:t>
      </w:r>
    </w:p>
    <w:p w14:paraId="30B1AF03">
      <w:pPr>
        <w:pStyle w:val="3"/>
        <w:spacing w:line="360" w:lineRule="auto"/>
        <w:rPr>
          <w:rFonts w:hint="default" w:ascii="Times New Roman Bold" w:hAnsi="Times New Roman Bold" w:cs="Times New Roman Bold"/>
          <w:b/>
          <w:bCs/>
          <w:color w:val="auto"/>
          <w:sz w:val="24"/>
          <w:szCs w:val="24"/>
        </w:rPr>
      </w:pPr>
      <w:r>
        <w:rPr>
          <w:rFonts w:hint="default" w:ascii="Times New Roman Bold" w:hAnsi="Times New Roman Bold" w:cs="Times New Roman Bold"/>
          <w:b/>
          <w:bCs/>
          <w:color w:val="auto"/>
          <w:sz w:val="24"/>
          <w:szCs w:val="24"/>
        </w:rPr>
        <w:t>6.1 Improved Content Management</w:t>
      </w:r>
    </w:p>
    <w:p w14:paraId="4BA91E93">
      <w:pPr>
        <w:spacing w:line="360" w:lineRule="auto"/>
        <w:rPr>
          <w:rFonts w:hint="default" w:ascii="Times New Roman Regular" w:hAnsi="Times New Roman Regular" w:cs="Times New Roman Regular"/>
          <w:color w:val="auto"/>
          <w:sz w:val="24"/>
          <w:szCs w:val="24"/>
        </w:rPr>
      </w:pPr>
      <w:r>
        <w:rPr>
          <w:rFonts w:hint="default" w:ascii="Times New Roman Regular" w:hAnsi="Times New Roman Regular" w:cs="Times New Roman Regular"/>
          <w:color w:val="auto"/>
          <w:sz w:val="24"/>
          <w:szCs w:val="24"/>
        </w:rPr>
        <w:t>Add an admin panel for managing movie content and show timings in real-time.</w:t>
      </w:r>
    </w:p>
    <w:p w14:paraId="4A18A7F6">
      <w:pPr>
        <w:pStyle w:val="3"/>
        <w:spacing w:line="360" w:lineRule="auto"/>
        <w:rPr>
          <w:rFonts w:hint="default" w:ascii="Times New Roman Bold" w:hAnsi="Times New Roman Bold" w:cs="Times New Roman Bold"/>
          <w:b/>
          <w:bCs/>
          <w:color w:val="auto"/>
          <w:sz w:val="24"/>
          <w:szCs w:val="24"/>
        </w:rPr>
      </w:pPr>
      <w:r>
        <w:rPr>
          <w:rFonts w:hint="default" w:ascii="Times New Roman Bold" w:hAnsi="Times New Roman Bold" w:cs="Times New Roman Bold"/>
          <w:b/>
          <w:bCs/>
          <w:color w:val="auto"/>
          <w:sz w:val="24"/>
          <w:szCs w:val="24"/>
        </w:rPr>
        <w:t>6.2 Deployment and Hosting Enhancements</w:t>
      </w:r>
    </w:p>
    <w:p w14:paraId="7E562264">
      <w:pPr>
        <w:spacing w:line="360" w:lineRule="auto"/>
        <w:rPr>
          <w:rFonts w:hint="default" w:ascii="Times New Roman Regular" w:hAnsi="Times New Roman Regular" w:cs="Times New Roman Regular"/>
          <w:color w:val="auto"/>
          <w:sz w:val="24"/>
          <w:szCs w:val="24"/>
        </w:rPr>
      </w:pPr>
      <w:r>
        <w:rPr>
          <w:rFonts w:hint="default" w:ascii="Times New Roman Regular" w:hAnsi="Times New Roman Regular" w:cs="Times New Roman Regular"/>
          <w:color w:val="auto"/>
          <w:sz w:val="24"/>
          <w:szCs w:val="24"/>
        </w:rPr>
        <w:t>Host via GitHub Pages or Vercel; add backend with Node.js and MySQL for production readiness.</w:t>
      </w:r>
    </w:p>
    <w:p w14:paraId="51DE0BAC">
      <w:pPr>
        <w:pStyle w:val="3"/>
        <w:spacing w:line="360" w:lineRule="auto"/>
        <w:rPr>
          <w:rFonts w:hint="default" w:ascii="Times New Roman Bold" w:hAnsi="Times New Roman Bold" w:cs="Times New Roman Bold"/>
          <w:b/>
          <w:bCs/>
          <w:color w:val="auto"/>
          <w:sz w:val="24"/>
          <w:szCs w:val="24"/>
        </w:rPr>
      </w:pPr>
      <w:r>
        <w:rPr>
          <w:rFonts w:hint="default" w:ascii="Times New Roman Bold" w:hAnsi="Times New Roman Bold" w:cs="Times New Roman Bold"/>
          <w:b/>
          <w:bCs/>
          <w:color w:val="auto"/>
          <w:sz w:val="24"/>
          <w:szCs w:val="24"/>
        </w:rPr>
        <w:t>6.3 SEO &amp; Accessibility Improvements</w:t>
      </w:r>
    </w:p>
    <w:p w14:paraId="52FC0274">
      <w:pPr>
        <w:spacing w:line="360" w:lineRule="auto"/>
        <w:rPr>
          <w:rFonts w:hint="default" w:ascii="Times New Roman" w:hAnsi="Times New Roman" w:cs="Times New Roman"/>
          <w:b w:val="0"/>
          <w:bCs w:val="0"/>
          <w:color w:val="auto"/>
          <w:sz w:val="24"/>
          <w:szCs w:val="24"/>
        </w:rPr>
      </w:pPr>
      <w:r>
        <w:rPr>
          <w:rFonts w:hint="default" w:ascii="Times New Roman Regular" w:hAnsi="Times New Roman Regular" w:cs="Times New Roman Regular"/>
          <w:color w:val="auto"/>
          <w:sz w:val="24"/>
          <w:szCs w:val="24"/>
        </w:rPr>
        <w:t xml:space="preserve">Enhance semantic HTML, add ARIA roles, alt tags, screen reader support, and improve </w:t>
      </w:r>
      <w:r>
        <w:rPr>
          <w:rFonts w:hint="default" w:ascii="Times New Roman" w:hAnsi="Times New Roman" w:cs="Times New Roman"/>
          <w:b w:val="0"/>
          <w:bCs w:val="0"/>
          <w:color w:val="auto"/>
          <w:sz w:val="24"/>
          <w:szCs w:val="24"/>
        </w:rPr>
        <w:t>load performance.</w:t>
      </w:r>
    </w:p>
    <w:p w14:paraId="5D08104E">
      <w:pPr>
        <w:pStyle w:val="3"/>
        <w:spacing w:line="360" w:lineRule="auto"/>
        <w:rPr>
          <w:rFonts w:hint="default" w:ascii="Times New Roman Bold" w:hAnsi="Times New Roman Bold" w:cs="Times New Roman Bold"/>
          <w:b/>
          <w:bCs/>
          <w:color w:val="auto"/>
          <w:sz w:val="24"/>
          <w:szCs w:val="24"/>
        </w:rPr>
      </w:pPr>
      <w:r>
        <w:rPr>
          <w:rFonts w:hint="default" w:ascii="Times New Roman Bold" w:hAnsi="Times New Roman Bold" w:cs="Times New Roman Bold"/>
          <w:b/>
          <w:bCs/>
          <w:color w:val="auto"/>
          <w:sz w:val="24"/>
          <w:szCs w:val="24"/>
        </w:rPr>
        <w:t>6.4 Add-on Feature Ideas</w:t>
      </w:r>
    </w:p>
    <w:p w14:paraId="77848DAB">
      <w:pPr>
        <w:numPr>
          <w:ilvl w:val="0"/>
          <w:numId w:val="12"/>
        </w:numPr>
        <w:spacing w:line="360" w:lineRule="auto"/>
        <w:ind w:left="420" w:leftChars="0" w:hanging="420" w:firstLineChars="0"/>
        <w:rPr>
          <w:rFonts w:hint="default" w:ascii="Times New Roman Regular" w:hAnsi="Times New Roman Regular" w:cs="Times New Roman Regular"/>
          <w:color w:val="auto"/>
          <w:sz w:val="24"/>
          <w:szCs w:val="24"/>
        </w:rPr>
      </w:pPr>
      <w:r>
        <w:rPr>
          <w:rFonts w:hint="default" w:ascii="Times New Roman Regular" w:hAnsi="Times New Roman Regular" w:cs="Times New Roman Regular"/>
          <w:color w:val="auto"/>
          <w:sz w:val="24"/>
          <w:szCs w:val="24"/>
        </w:rPr>
        <w:t xml:space="preserve">Loyalty rewards, </w:t>
      </w:r>
    </w:p>
    <w:p w14:paraId="0ECDCB5F">
      <w:pPr>
        <w:numPr>
          <w:ilvl w:val="0"/>
          <w:numId w:val="12"/>
        </w:numPr>
        <w:spacing w:line="360" w:lineRule="auto"/>
        <w:ind w:left="420" w:leftChars="0" w:hanging="420" w:firstLineChars="0"/>
        <w:rPr>
          <w:rFonts w:hint="default" w:ascii="Times New Roman Regular" w:hAnsi="Times New Roman Regular" w:cs="Times New Roman Regular"/>
          <w:color w:val="auto"/>
          <w:sz w:val="24"/>
          <w:szCs w:val="24"/>
        </w:rPr>
      </w:pPr>
      <w:r>
        <w:rPr>
          <w:rFonts w:hint="default" w:ascii="Times New Roman Regular" w:hAnsi="Times New Roman Regular" w:cs="Times New Roman Regular"/>
          <w:color w:val="auto"/>
          <w:sz w:val="24"/>
          <w:szCs w:val="24"/>
        </w:rPr>
        <w:t xml:space="preserve">PWA version, </w:t>
      </w:r>
    </w:p>
    <w:p w14:paraId="3A92DF76">
      <w:pPr>
        <w:numPr>
          <w:ilvl w:val="0"/>
          <w:numId w:val="12"/>
        </w:numPr>
        <w:spacing w:line="360" w:lineRule="auto"/>
        <w:ind w:left="420" w:leftChars="0" w:hanging="420" w:firstLineChars="0"/>
        <w:rPr>
          <w:rFonts w:hint="default" w:ascii="Times New Roman Regular" w:hAnsi="Times New Roman Regular" w:cs="Times New Roman Regular"/>
          <w:color w:val="auto"/>
          <w:sz w:val="24"/>
          <w:szCs w:val="24"/>
        </w:rPr>
      </w:pPr>
      <w:r>
        <w:rPr>
          <w:rFonts w:hint="default" w:ascii="Times New Roman Regular" w:hAnsi="Times New Roman Regular" w:cs="Times New Roman Regular"/>
          <w:color w:val="auto"/>
          <w:sz w:val="24"/>
          <w:szCs w:val="24"/>
        </w:rPr>
        <w:t xml:space="preserve">multilingual support, </w:t>
      </w:r>
    </w:p>
    <w:p w14:paraId="6F759CB1">
      <w:pPr>
        <w:numPr>
          <w:ilvl w:val="0"/>
          <w:numId w:val="12"/>
        </w:numPr>
        <w:spacing w:line="360" w:lineRule="auto"/>
        <w:ind w:left="420" w:leftChars="0" w:hanging="420" w:firstLineChars="0"/>
        <w:rPr>
          <w:rFonts w:hint="default" w:ascii="Times New Roman Regular" w:hAnsi="Times New Roman Regular" w:cs="Times New Roman Regular"/>
          <w:color w:val="auto"/>
          <w:sz w:val="24"/>
          <w:szCs w:val="24"/>
        </w:rPr>
      </w:pPr>
      <w:r>
        <w:rPr>
          <w:rFonts w:hint="default" w:ascii="Times New Roman Regular" w:hAnsi="Times New Roman Regular" w:cs="Times New Roman Regular"/>
          <w:color w:val="auto"/>
          <w:sz w:val="24"/>
          <w:szCs w:val="24"/>
        </w:rPr>
        <w:t xml:space="preserve">two-factor authentication, </w:t>
      </w:r>
    </w:p>
    <w:p w14:paraId="3A4D97FC">
      <w:pPr>
        <w:numPr>
          <w:ilvl w:val="0"/>
          <w:numId w:val="12"/>
        </w:numPr>
        <w:spacing w:line="360" w:lineRule="auto"/>
        <w:ind w:left="420" w:leftChars="0" w:hanging="420" w:firstLineChars="0"/>
        <w:rPr>
          <w:rFonts w:hint="default" w:ascii="Times New Roman Regular" w:hAnsi="Times New Roman Regular" w:cs="Times New Roman Regular"/>
          <w:color w:val="auto"/>
          <w:sz w:val="24"/>
          <w:szCs w:val="24"/>
        </w:rPr>
      </w:pPr>
      <w:r>
        <w:rPr>
          <w:rFonts w:hint="default" w:ascii="Times New Roman Regular" w:hAnsi="Times New Roman Regular" w:cs="Times New Roman Regular"/>
          <w:color w:val="auto"/>
          <w:sz w:val="24"/>
          <w:szCs w:val="24"/>
        </w:rPr>
        <w:t>analytics dashboard.</w:t>
      </w:r>
    </w:p>
    <w:sectPr>
      <w:footerReference r:id="rId9" w:type="default"/>
      <w:pgSz w:w="12240" w:h="15840"/>
      <w:pgMar w:top="1440" w:right="1800" w:bottom="1440" w:left="1800" w:header="720" w:footer="720" w:gutter="0"/>
      <w:pgNumType w:start="1"/>
      <w:cols w:space="720" w:num="1"/>
      <w:docGrid w:linePitch="360" w:charSpace="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altName w:val="宋体-简"/>
    <w:panose1 w:val="00000000000000000000"/>
    <w:charset w:val="86"/>
    <w:family w:val="auto"/>
    <w:pitch w:val="default"/>
    <w:sig w:usb0="00000000" w:usb1="00000000" w:usb2="00000000" w:usb3="00000000" w:csb0="00000000" w:csb1="00000000"/>
  </w:font>
  <w:font w:name="Arial">
    <w:panose1 w:val="020B0604020202090204"/>
    <w:charset w:val="00"/>
    <w:family w:val="swiss"/>
    <w:pitch w:val="default"/>
    <w:sig w:usb0="E0000AFF" w:usb1="00007843" w:usb2="00000001" w:usb3="00000000" w:csb0="400001BF" w:csb1="DFF70000"/>
  </w:font>
  <w:font w:name="黑体">
    <w:altName w:val="黑体-简"/>
    <w:panose1 w:val="02010600030101010101"/>
    <w:charset w:val="00"/>
    <w:family w:val="auto"/>
    <w:pitch w:val="default"/>
    <w:sig w:usb0="00000001" w:usb1="080E0000" w:usb2="00000010" w:usb3="00000000" w:csb0="00040000" w:csb1="00000000"/>
  </w:font>
  <w:font w:name="Courier New">
    <w:panose1 w:val="02070409020205090404"/>
    <w:charset w:val="00"/>
    <w:family w:val="modern"/>
    <w:pitch w:val="default"/>
    <w:sig w:usb0="E0000AFF" w:usb1="40007843" w:usb2="00000001" w:usb3="00000000" w:csb0="400001BF" w:csb1="DFF70000"/>
  </w:font>
  <w:font w:name="Wingdings">
    <w:panose1 w:val="05000000000000000000"/>
    <w:charset w:val="00"/>
    <w:family w:val="auto"/>
    <w:pitch w:val="default"/>
    <w:sig w:usb0="00000000" w:usb1="00000000" w:usb2="00000000" w:usb3="00000000" w:csb0="80000000" w:csb1="00000000"/>
  </w:font>
  <w:font w:name="Calibri">
    <w:altName w:val="Helvetica Neue"/>
    <w:panose1 w:val="020F0502020204030204"/>
    <w:charset w:val="00"/>
    <w:family w:val="swiss"/>
    <w:pitch w:val="default"/>
    <w:sig w:usb0="00000000" w:usb1="00000000" w:usb2="00000001" w:usb3="00000000" w:csb0="0000019F" w:csb1="00000000"/>
  </w:font>
  <w:font w:name="等线">
    <w:altName w:val="宋体-简"/>
    <w:panose1 w:val="00000000000000000000"/>
    <w:charset w:val="86"/>
    <w:family w:val="auto"/>
    <w:pitch w:val="default"/>
    <w:sig w:usb0="00000000" w:usb1="00000000" w:usb2="00000000" w:usb3="00000000" w:csb0="00000000" w:csb1="00000000"/>
  </w:font>
  <w:font w:name="Cambria">
    <w:altName w:val="苹方-简"/>
    <w:panose1 w:val="02040503050406030204"/>
    <w:charset w:val="00"/>
    <w:family w:val="auto"/>
    <w:pitch w:val="default"/>
    <w:sig w:usb0="00000000" w:usb1="00000000" w:usb2="00000000" w:usb3="00000000" w:csb0="0000019F" w:csb1="00000000"/>
  </w:font>
  <w:font w:name="ＭＳ 明朝">
    <w:altName w:val="Hiragino Sans"/>
    <w:panose1 w:val="00000000000000000000"/>
    <w:charset w:val="80"/>
    <w:family w:val="roman"/>
    <w:pitch w:val="default"/>
    <w:sig w:usb0="00000000" w:usb1="00000000" w:usb2="00000010" w:usb3="00000000" w:csb0="00020000" w:csb1="00000000"/>
  </w:font>
  <w:font w:name="ＭＳ 明朝">
    <w:altName w:val="Hiragino Sans"/>
    <w:panose1 w:val="00000000000000000000"/>
    <w:charset w:val="86"/>
    <w:family w:val="auto"/>
    <w:pitch w:val="default"/>
    <w:sig w:usb0="00000000" w:usb1="00000000" w:usb2="00000000" w:usb3="00000000" w:csb0="00000000" w:csb1="00000000"/>
  </w:font>
  <w:font w:name="ＭＳ ゴシック">
    <w:altName w:val="Hiragino Sans"/>
    <w:panose1 w:val="00000000000000000000"/>
    <w:charset w:val="80"/>
    <w:family w:val="modern"/>
    <w:pitch w:val="default"/>
    <w:sig w:usb0="00000000" w:usb1="00000000" w:usb2="00000010" w:usb3="00000000" w:csb0="00020000" w:csb1="00000000"/>
  </w:font>
  <w:font w:name="Symbol">
    <w:altName w:val="Kingsoft Sign"/>
    <w:panose1 w:val="00000000000000000000"/>
    <w:charset w:val="02"/>
    <w:family w:val="auto"/>
    <w:pitch w:val="default"/>
    <w:sig w:usb0="00000000" w:usb1="00000000" w:usb2="00000000" w:usb3="00000000" w:csb0="80000000" w:csb1="00000000"/>
  </w:font>
  <w:font w:name="Courier">
    <w:altName w:val="苹方-简"/>
    <w:panose1 w:val="02000500000000000000"/>
    <w:charset w:val="00"/>
    <w:family w:val="auto"/>
    <w:pitch w:val="default"/>
    <w:sig w:usb0="00000000" w:usb1="00000000" w:usb2="00000000" w:usb3="00000000" w:csb0="00000001" w:csb1="00000000"/>
  </w:font>
  <w:font w:name="ＭＳ 明朝">
    <w:altName w:val="Hiragino Sans"/>
    <w:panose1 w:val="00000000000000000000"/>
    <w:charset w:val="00"/>
    <w:family w:val="auto"/>
    <w:pitch w:val="default"/>
    <w:sig w:usb0="00000000" w:usb1="00000000" w:usb2="00000000" w:usb3="00000000" w:csb0="00000000" w:csb1="00000000"/>
  </w:font>
  <w:font w:name="Hiragino Sans">
    <w:panose1 w:val="020B0300000000000000"/>
    <w:charset w:val="80"/>
    <w:family w:val="auto"/>
    <w:pitch w:val="default"/>
    <w:sig w:usb0="E00002FF" w:usb1="7AE7FFFF" w:usb2="00000012" w:usb3="00000000" w:csb0="0002000D" w:csb1="00000000"/>
  </w:font>
  <w:font w:name="Helvetica Neue">
    <w:panose1 w:val="02000503000000020004"/>
    <w:charset w:val="00"/>
    <w:family w:val="auto"/>
    <w:pitch w:val="default"/>
    <w:sig w:usb0="E50002FF" w:usb1="500079DB" w:usb2="00000010" w:usb3="00000000" w:csb0="00000000" w:csb1="00000000"/>
  </w:font>
  <w:font w:name="苹方-简">
    <w:altName w:val="Times New Roman"/>
    <w:panose1 w:val="020B0600000000000000"/>
    <w:charset w:val="00"/>
    <w:family w:val="auto"/>
    <w:pitch w:val="default"/>
    <w:sig w:usb0="A00002FF" w:usb1="7ACFFDFB" w:usb2="00000017" w:usb3="00000000" w:csb0="00040001" w:csb1="00000000"/>
  </w:font>
  <w:font w:name="宋体-简">
    <w:panose1 w:val="02010800040101010101"/>
    <w:charset w:val="86"/>
    <w:family w:val="auto"/>
    <w:pitch w:val="default"/>
    <w:sig w:usb0="00000001" w:usb1="080F0000" w:usb2="00000000" w:usb3="00000000" w:csb0="00040000" w:csb1="00000000"/>
  </w:font>
  <w:font w:name="黑体-简">
    <w:panose1 w:val="02000000000000000000"/>
    <w:charset w:val="86"/>
    <w:family w:val="auto"/>
    <w:pitch w:val="default"/>
    <w:sig w:usb0="8000002F" w:usb1="0800004A" w:usb2="00000000" w:usb3="00000000" w:csb0="203E0000" w:csb1="00000000"/>
  </w:font>
  <w:font w:name="Kingsoft Sign">
    <w:panose1 w:val="05050102010706020507"/>
    <w:charset w:val="00"/>
    <w:family w:val="auto"/>
    <w:pitch w:val="default"/>
    <w:sig w:usb0="00000000" w:usb1="10000000" w:usb2="00000000" w:usb3="00000000" w:csb0="00000001" w:csb1="00000000"/>
  </w:font>
  <w:font w:name="Times New Roman Regular">
    <w:panose1 w:val="02020603050405020304"/>
    <w:charset w:val="00"/>
    <w:family w:val="auto"/>
    <w:pitch w:val="default"/>
    <w:sig w:usb0="E0002AEF" w:usb1="C0007841" w:usb2="00000009" w:usb3="00000000" w:csb0="400001FF" w:csb1="FFFF0000"/>
  </w:font>
  <w:font w:name="ＭＳ ゴシック">
    <w:altName w:val="苹方-简"/>
    <w:panose1 w:val="00000000000000000000"/>
    <w:charset w:val="00"/>
    <w:family w:val="auto"/>
    <w:pitch w:val="default"/>
    <w:sig w:usb0="00000000" w:usb1="00000000" w:usb2="00000000" w:usb3="00000000" w:csb0="00000000" w:csb1="00000000"/>
  </w:font>
  <w:font w:name="SimSun">
    <w:altName w:val="宋体-简"/>
    <w:panose1 w:val="02010600030101010101"/>
    <w:charset w:val="86"/>
    <w:family w:val="roman"/>
    <w:pitch w:val="variable"/>
    <w:sig w:usb0="00000003" w:usb1="288F0000" w:usb2="00000016" w:usb3="00000000" w:csb0="00040001" w:csb1="00000000"/>
  </w:font>
  <w:font w:name="Symbol">
    <w:altName w:val="Kingsoft Sign"/>
    <w:panose1 w:val="00000000000000000000"/>
    <w:charset w:val="00"/>
    <w:family w:val="auto"/>
    <w:pitch w:val="default"/>
    <w:sig w:usb0="00000000" w:usb1="00000000" w:usb2="00000000" w:usb3="00000000" w:csb0="00000000" w:csb1="00000000"/>
  </w:font>
  <w:font w:name="Times New Roman Bold">
    <w:panose1 w:val="02020603050405020304"/>
    <w:charset w:val="00"/>
    <w:family w:val="auto"/>
    <w:pitch w:val="default"/>
    <w:sig w:usb0="E0002AEF" w:usb1="C0007841" w:usb2="00000009" w:usb3="00000000" w:csb0="400001FF" w:csb1="FFFF0000"/>
  </w:font>
  <w:font w:name="helvetica">
    <w:panose1 w:val="00000000000000000000"/>
    <w:charset w:val="00"/>
    <w:family w:val="auto"/>
    <w:pitch w:val="default"/>
    <w:sig w:usb0="E00002FF" w:usb1="5000785B" w:usb2="00000000" w:usb3="00000000" w:csb0="2000019F" w:csb1="4F010000"/>
  </w:font>
  <w:font w:name="Times New Roman Bold Italic">
    <w:panose1 w:val="02020603050405020304"/>
    <w:charset w:val="00"/>
    <w:family w:val="auto"/>
    <w:pitch w:val="default"/>
    <w:sig w:usb0="E0002AEF" w:usb1="C0007841" w:usb2="00000009" w:usb3="00000000" w:csb0="400001FF" w:csb1="FFFF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38606146">
    <w:pPr>
      <w:pStyle w:val="18"/>
    </w:pPr>
    <w:r>
      <w:rPr>
        <w:sz w:val="22"/>
      </w:rPr>
      <mc:AlternateContent>
        <mc:Choice Requires="wps">
          <w:drawing>
            <wp:anchor distT="0" distB="0" distL="114300" distR="114300" simplePos="0" relativeHeight="251659264" behindDoc="0" locked="0" layoutInCell="1" allowOverlap="1">
              <wp:simplePos x="0" y="0"/>
              <wp:positionH relativeFrom="margin">
                <wp:align>center</wp:align>
              </wp:positionH>
              <wp:positionV relativeFrom="paragraph">
                <wp:posOffset>0</wp:posOffset>
              </wp:positionV>
              <wp:extent cx="1828800" cy="1828800"/>
              <wp:effectExtent l="0" t="0" r="0" b="0"/>
              <wp:wrapNone/>
              <wp:docPr id="13" name="Text Box 13"/>
              <wp:cNvGraphicFramePr/>
              <a:graphic xmlns:a="http://schemas.openxmlformats.org/drawingml/2006/main">
                <a:graphicData uri="http://schemas.microsoft.com/office/word/2010/wordprocessingShape">
                  <wps:wsp>
                    <wps:cNvSpPr txBox="1"/>
                    <wps:spPr>
                      <a:xfrm>
                        <a:off x="0" y="0"/>
                        <a:ext cx="1828800" cy="1828800"/>
                      </a:xfrm>
                      <a:prstGeom prst="rect">
                        <a:avLst/>
                      </a:prstGeom>
                      <a:noFill/>
                      <a:ln w="6350">
                        <a:noFill/>
                      </a:ln>
                      <a:extLst>
                        <a:ext uri="{909E8E84-426E-40DD-AFC4-6F175D3DCCD1}">
                          <a14:hiddenFill xmlns:a14="http://schemas.microsoft.com/office/drawing/2010/main">
                            <a:solidFill>
                              <a:schemeClr val="lt1"/>
                            </a:solidFill>
                          </a14:hiddenFill>
                        </a:ext>
                        <a:ext uri="{91240B29-F687-4F45-9708-019B960494DF}">
                          <a14:hiddenLine xmlns:a14="http://schemas.microsoft.com/office/drawing/2010/main" w="6350">
                            <a:solidFill>
                              <a:prstClr val="black"/>
                            </a:solidFill>
                          </a14:hiddenLine>
                        </a:ext>
                      </a:extLst>
                    </wps:spPr>
                    <wps:style>
                      <a:lnRef idx="0">
                        <a:schemeClr val="accent1"/>
                      </a:lnRef>
                      <a:fillRef idx="0">
                        <a:schemeClr val="accent1"/>
                      </a:fillRef>
                      <a:effectRef idx="0">
                        <a:schemeClr val="accent1"/>
                      </a:effectRef>
                      <a:fontRef idx="minor">
                        <a:schemeClr val="dk1"/>
                      </a:fontRef>
                    </wps:style>
                    <wps:txbx>
                      <w:txbxContent>
                        <w:p w14:paraId="2217C97F">
                          <w:pPr>
                            <w:pStyle w:val="18"/>
                          </w:pPr>
                          <w:r>
                            <w:fldChar w:fldCharType="begin"/>
                          </w:r>
                          <w:r>
                            <w:instrText xml:space="preserve"> PAGE  \* MERGEFORMAT </w:instrText>
                          </w:r>
                          <w:r>
                            <w:fldChar w:fldCharType="separate"/>
                          </w:r>
                          <w:r>
                            <w:t>1</w:t>
                          </w:r>
                          <w:r>
                            <w:fldChar w:fldCharType="end"/>
                          </w:r>
                        </w:p>
                      </w:txbxContent>
                    </wps:txbx>
                    <wps:bodyPr rot="0" spcFirstLastPara="0" vertOverflow="overflow" horzOverflow="overflow" vert="horz" wrap="none" lIns="0" tIns="0" rIns="0" bIns="0" numCol="1" spcCol="0" rtlCol="0" fromWordArt="0" anchor="t" anchorCtr="0" forceAA="0" upright="0" compatLnSpc="1">
                      <a:spAutoFit/>
                    </wps:bodyPr>
                  </wps:wsp>
                </a:graphicData>
              </a:graphic>
            </wp:anchor>
          </w:drawing>
        </mc:Choice>
        <mc:Fallback>
          <w:pict>
            <v:shape id="_x0000_s1026" o:spid="_x0000_s1026" o:spt="202" type="#_x0000_t202" style="position:absolute;left:0pt;margin-top:0pt;height:144pt;width:144pt;mso-position-horizontal:center;mso-position-horizontal-relative:margin;mso-wrap-style:none;z-index:251659264;mso-width-relative:page;mso-height-relative:page;" filled="f" stroked="f" coordsize="21600,21600" o:gfxdata="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">
              <v:fill on="f" focussize="0,0"/>
              <v:stroke on="f" weight="0.5pt"/>
              <v:imagedata o:title=""/>
              <o:lock v:ext="edit" aspectratio="f"/>
              <v:textbox inset="0mm,0mm,0mm,0mm" style="mso-fit-shape-to-text:t;">
                <w:txbxContent>
                  <w:p w14:paraId="2217C97F">
                    <w:pPr>
                      <w:pStyle w:val="18"/>
                    </w:pPr>
                    <w:r>
                      <w:fldChar w:fldCharType="begin"/>
                    </w:r>
                    <w:r>
                      <w:instrText xml:space="preserve"> PAGE  \* MERGEFORMAT </w:instrText>
                    </w:r>
                    <w:r>
                      <w:fldChar w:fldCharType="separate"/>
                    </w:r>
                    <w:r>
                      <w:t>1</w:t>
                    </w:r>
                    <w:r>
                      <w:fldChar w:fldCharType="end"/>
                    </w:r>
                  </w:p>
                </w:txbxContent>
              </v:textbox>
            </v:shape>
          </w:pict>
        </mc:Fallback>
      </mc:AlternateContent>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351DB194">
    <w:pPr>
      <w:pStyle w:val="18"/>
      <w:tabs>
        <w:tab w:val="center" w:pos="4153"/>
        <w:tab w:val="right" w:pos="8306"/>
        <w:tab w:val="clear" w:pos="4680"/>
        <w:tab w:val="clear" w:pos="9360"/>
      </w:tabs>
    </w:pPr>
    <w:r>
      <w:rPr>
        <w:sz w:val="22"/>
      </w:rPr>
      <mc:AlternateContent>
        <mc:Choice Requires="wps">
          <w:drawing>
            <wp:anchor distT="0" distB="0" distL="114300" distR="114300" simplePos="0" relativeHeight="251660288" behindDoc="0" locked="0" layoutInCell="1" allowOverlap="1">
              <wp:simplePos x="0" y="0"/>
              <wp:positionH relativeFrom="margin">
                <wp:align>center</wp:align>
              </wp:positionH>
              <wp:positionV relativeFrom="paragraph">
                <wp:posOffset>0</wp:posOffset>
              </wp:positionV>
              <wp:extent cx="1828800" cy="1828800"/>
              <wp:effectExtent l="0" t="0" r="0" b="0"/>
              <wp:wrapNone/>
              <wp:docPr id="14" name="Text Box 14"/>
              <wp:cNvGraphicFramePr/>
              <a:graphic xmlns:a="http://schemas.openxmlformats.org/drawingml/2006/main">
                <a:graphicData uri="http://schemas.microsoft.com/office/word/2010/wordprocessingShape">
                  <wps:wsp>
                    <wps:cNvSpPr txBox="1"/>
                    <wps:spPr>
                      <a:xfrm>
                        <a:off x="0" y="0"/>
                        <a:ext cx="1828800" cy="1828800"/>
                      </a:xfrm>
                      <a:prstGeom prst="rect">
                        <a:avLst/>
                      </a:prstGeom>
                      <a:noFill/>
                      <a:ln w="6350">
                        <a:noFill/>
                      </a:ln>
                      <a:extLst>
                        <a:ext uri="{909E8E84-426E-40DD-AFC4-6F175D3DCCD1}">
                          <a14:hiddenFill xmlns:a14="http://schemas.microsoft.com/office/drawing/2010/main">
                            <a:solidFill>
                              <a:schemeClr val="lt1"/>
                            </a:solidFill>
                          </a14:hiddenFill>
                        </a:ext>
                        <a:ext uri="{91240B29-F687-4F45-9708-019B960494DF}">
                          <a14:hiddenLine xmlns:a14="http://schemas.microsoft.com/office/drawing/2010/main" w="6350">
                            <a:solidFill>
                              <a:prstClr val="black"/>
                            </a:solidFill>
                          </a14:hiddenLine>
                        </a:ext>
                      </a:extLst>
                    </wps:spPr>
                    <wps:style>
                      <a:lnRef idx="0">
                        <a:schemeClr val="accent1"/>
                      </a:lnRef>
                      <a:fillRef idx="0">
                        <a:schemeClr val="accent1"/>
                      </a:fillRef>
                      <a:effectRef idx="0">
                        <a:schemeClr val="accent1"/>
                      </a:effectRef>
                      <a:fontRef idx="minor">
                        <a:schemeClr val="dk1"/>
                      </a:fontRef>
                    </wps:style>
                    <wps:txbx>
                      <w:txbxContent>
                        <w:p w14:paraId="185EEA54">
                          <w:pPr>
                            <w:pStyle w:val="18"/>
                          </w:pPr>
                          <w:r>
                            <w:fldChar w:fldCharType="begin"/>
                          </w:r>
                          <w:r>
                            <w:instrText xml:space="preserve"> PAGE  \* MERGEFORMAT </w:instrText>
                          </w:r>
                          <w:r>
                            <w:fldChar w:fldCharType="separate"/>
                          </w:r>
                          <w:r>
                            <w:t>1</w:t>
                          </w:r>
                          <w:r>
                            <w:fldChar w:fldCharType="end"/>
                          </w:r>
                        </w:p>
                      </w:txbxContent>
                    </wps:txbx>
                    <wps:bodyPr rot="0" spcFirstLastPara="0" vertOverflow="overflow" horzOverflow="overflow" vert="horz" wrap="none" lIns="0" tIns="0" rIns="0" bIns="0" numCol="1" spcCol="0" rtlCol="0" fromWordArt="0" anchor="t" anchorCtr="0" forceAA="0" upright="0" compatLnSpc="1">
                      <a:spAutoFit/>
                    </wps:bodyPr>
                  </wps:wsp>
                </a:graphicData>
              </a:graphic>
            </wp:anchor>
          </w:drawing>
        </mc:Choice>
        <mc:Fallback>
          <w:pict>
            <v:shape id="_x0000_s1026" o:spid="_x0000_s1026" o:spt="202" type="#_x0000_t202" style="position:absolute;left:0pt;margin-top:0pt;height:144pt;width:144pt;mso-position-horizontal:center;mso-position-horizontal-relative:margin;mso-wrap-style:none;z-index:251660288;mso-width-relative:page;mso-height-relative:page;" filled="f" stroked="f" coordsize="21600,21600" o:gfxdata="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">
              <v:fill on="f" focussize="0,0"/>
              <v:stroke on="f" weight="0.5pt"/>
              <v:imagedata o:title=""/>
              <o:lock v:ext="edit" aspectratio="f"/>
              <v:textbox inset="0mm,0mm,0mm,0mm" style="mso-fit-shape-to-text:t;">
                <w:txbxContent>
                  <w:p w14:paraId="185EEA54">
                    <w:pPr>
                      <w:pStyle w:val="18"/>
                    </w:pPr>
                    <w:r>
                      <w:fldChar w:fldCharType="begin"/>
                    </w:r>
                    <w:r>
                      <w:instrText xml:space="preserve"> PAGE  \* MERGEFORMAT </w:instrText>
                    </w:r>
                    <w:r>
                      <w:fldChar w:fldCharType="separate"/>
                    </w:r>
                    <w:r>
                      <w:t>1</w:t>
                    </w:r>
                    <w:r>
                      <w:fldChar w:fldCharType="end"/>
                    </w:r>
                  </w:p>
                </w:txbxContent>
              </v:textbox>
            </v:shape>
          </w:pict>
        </mc:Fallback>
      </mc:AlternateContent>
    </w:r>
  </w:p>
</w:ftr>
</file>

<file path=word/footer3.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3D0D68C9">
    <w:pPr>
      <w:pStyle w:val="18"/>
      <w:tabs>
        <w:tab w:val="center" w:pos="4153"/>
        <w:tab w:val="right" w:pos="8306"/>
        <w:tab w:val="clear" w:pos="4680"/>
        <w:tab w:val="clear" w:pos="9360"/>
      </w:tabs>
    </w:pPr>
    <w:r>
      <w:rPr>
        <w:sz w:val="22"/>
      </w:rPr>
      <mc:AlternateContent>
        <mc:Choice Requires="wps">
          <w:drawing>
            <wp:anchor distT="0" distB="0" distL="114300" distR="114300" simplePos="0" relativeHeight="251661312" behindDoc="0" locked="0" layoutInCell="1" allowOverlap="1">
              <wp:simplePos x="0" y="0"/>
              <wp:positionH relativeFrom="margin">
                <wp:align>center</wp:align>
              </wp:positionH>
              <wp:positionV relativeFrom="paragraph">
                <wp:posOffset>0</wp:posOffset>
              </wp:positionV>
              <wp:extent cx="1828800" cy="1828800"/>
              <wp:effectExtent l="0" t="0" r="0" b="0"/>
              <wp:wrapNone/>
              <wp:docPr id="15" name="Text Box 15"/>
              <wp:cNvGraphicFramePr/>
              <a:graphic xmlns:a="http://schemas.openxmlformats.org/drawingml/2006/main">
                <a:graphicData uri="http://schemas.microsoft.com/office/word/2010/wordprocessingShape">
                  <wps:wsp>
                    <wps:cNvSpPr txBox="1"/>
                    <wps:spPr>
                      <a:xfrm>
                        <a:off x="0" y="0"/>
                        <a:ext cx="1828800" cy="1828800"/>
                      </a:xfrm>
                      <a:prstGeom prst="rect">
                        <a:avLst/>
                      </a:prstGeom>
                      <a:noFill/>
                      <a:ln w="6350">
                        <a:noFill/>
                      </a:ln>
                      <a:extLst>
                        <a:ext uri="{909E8E84-426E-40DD-AFC4-6F175D3DCCD1}">
                          <a14:hiddenFill xmlns:a14="http://schemas.microsoft.com/office/drawing/2010/main">
                            <a:solidFill>
                              <a:schemeClr val="lt1"/>
                            </a:solidFill>
                          </a14:hiddenFill>
                        </a:ext>
                        <a:ext uri="{91240B29-F687-4F45-9708-019B960494DF}">
                          <a14:hiddenLine xmlns:a14="http://schemas.microsoft.com/office/drawing/2010/main" w="6350">
                            <a:solidFill>
                              <a:prstClr val="black"/>
                            </a:solidFill>
                          </a14:hiddenLine>
                        </a:ext>
                      </a:extLst>
                    </wps:spPr>
                    <wps:style>
                      <a:lnRef idx="0">
                        <a:schemeClr val="accent1"/>
                      </a:lnRef>
                      <a:fillRef idx="0">
                        <a:schemeClr val="accent1"/>
                      </a:fillRef>
                      <a:effectRef idx="0">
                        <a:schemeClr val="accent1"/>
                      </a:effectRef>
                      <a:fontRef idx="minor">
                        <a:schemeClr val="dk1"/>
                      </a:fontRef>
                    </wps:style>
                    <wps:txbx>
                      <w:txbxContent>
                        <w:p w14:paraId="177D7DBF">
                          <w:pPr>
                            <w:pStyle w:val="18"/>
                          </w:pPr>
                          <w:r>
                            <w:fldChar w:fldCharType="begin"/>
                          </w:r>
                          <w:r>
                            <w:instrText xml:space="preserve"> PAGE  \* MERGEFORMAT </w:instrText>
                          </w:r>
                          <w:r>
                            <w:fldChar w:fldCharType="separate"/>
                          </w:r>
                          <w:r>
                            <w:t>2</w:t>
                          </w:r>
                          <w:r>
                            <w:fldChar w:fldCharType="end"/>
                          </w:r>
                        </w:p>
                      </w:txbxContent>
                    </wps:txbx>
                    <wps:bodyPr rot="0" spcFirstLastPara="0" vertOverflow="overflow" horzOverflow="overflow" vert="horz" wrap="none" lIns="0" tIns="0" rIns="0" bIns="0" numCol="1" spcCol="0" rtlCol="0" fromWordArt="0" anchor="t" anchorCtr="0" forceAA="0" upright="0" compatLnSpc="1">
                      <a:spAutoFit/>
                    </wps:bodyPr>
                  </wps:wsp>
                </a:graphicData>
              </a:graphic>
            </wp:anchor>
          </w:drawing>
        </mc:Choice>
        <mc:Fallback>
          <w:pict>
            <v:shape id="_x0000_s1026" o:spid="_x0000_s1026" o:spt="202" type="#_x0000_t202" style="position:absolute;left:0pt;margin-top:0pt;height:144pt;width:144pt;mso-position-horizontal:center;mso-position-horizontal-relative:margin;mso-wrap-style:none;z-index:251661312;mso-width-relative:page;mso-height-relative:page;" filled="f" stroked="f" coordsize="21600,21600" o:gfxdata="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">
              <v:fill on="f" focussize="0,0"/>
              <v:stroke on="f" weight="0.5pt"/>
              <v:imagedata o:title=""/>
              <o:lock v:ext="edit" aspectratio="f"/>
              <v:textbox inset="0mm,0mm,0mm,0mm" style="mso-fit-shape-to-text:t;">
                <w:txbxContent>
                  <w:p w14:paraId="177D7DBF">
                    <w:pPr>
                      <w:pStyle w:val="18"/>
                    </w:pPr>
                    <w:r>
                      <w:fldChar w:fldCharType="begin"/>
                    </w:r>
                    <w:r>
                      <w:instrText xml:space="preserve"> PAGE  \* MERGEFORMAT </w:instrText>
                    </w:r>
                    <w:r>
                      <w:fldChar w:fldCharType="separate"/>
                    </w:r>
                    <w:r>
                      <w:t>2</w:t>
                    </w:r>
                    <w:r>
                      <w:fldChar w:fldCharType="end"/>
                    </w:r>
                  </w:p>
                </w:txbxContent>
              </v:textbox>
            </v:shape>
          </w:pict>
        </mc:Fallback>
      </mc:AlternateContent>
    </w:r>
  </w:p>
</w:ftr>
</file>

<file path=word/footer4.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437AE43C">
    <w:pPr>
      <w:pStyle w:val="18"/>
      <w:tabs>
        <w:tab w:val="center" w:pos="4153"/>
        <w:tab w:val="right" w:pos="8306"/>
        <w:tab w:val="clear" w:pos="4680"/>
        <w:tab w:val="clear" w:pos="9360"/>
      </w:tabs>
    </w:pPr>
    <w:r>
      <w:rPr>
        <w:sz w:val="22"/>
      </w:rPr>
      <mc:AlternateContent>
        <mc:Choice Requires="wps">
          <w:drawing>
            <wp:anchor distT="0" distB="0" distL="114300" distR="114300" simplePos="0" relativeHeight="251662336" behindDoc="0" locked="0" layoutInCell="1" allowOverlap="1">
              <wp:simplePos x="0" y="0"/>
              <wp:positionH relativeFrom="margin">
                <wp:align>center</wp:align>
              </wp:positionH>
              <wp:positionV relativeFrom="paragraph">
                <wp:posOffset>0</wp:posOffset>
              </wp:positionV>
              <wp:extent cx="1828800" cy="1828800"/>
              <wp:effectExtent l="0" t="0" r="0" b="0"/>
              <wp:wrapNone/>
              <wp:docPr id="16" name="Text Box 16"/>
              <wp:cNvGraphicFramePr/>
              <a:graphic xmlns:a="http://schemas.openxmlformats.org/drawingml/2006/main">
                <a:graphicData uri="http://schemas.microsoft.com/office/word/2010/wordprocessingShape">
                  <wps:wsp>
                    <wps:cNvSpPr txBox="1"/>
                    <wps:spPr>
                      <a:xfrm>
                        <a:off x="0" y="0"/>
                        <a:ext cx="1828800" cy="1828800"/>
                      </a:xfrm>
                      <a:prstGeom prst="rect">
                        <a:avLst/>
                      </a:prstGeom>
                      <a:noFill/>
                      <a:ln w="6350">
                        <a:noFill/>
                      </a:ln>
                    </wps:spPr>
                    <wps:style>
                      <a:lnRef idx="0">
                        <a:schemeClr val="accent1"/>
                      </a:lnRef>
                      <a:fillRef idx="0">
                        <a:schemeClr val="accent1"/>
                      </a:fillRef>
                      <a:effectRef idx="0">
                        <a:schemeClr val="accent1"/>
                      </a:effectRef>
                      <a:fontRef idx="minor">
                        <a:schemeClr val="dk1"/>
                      </a:fontRef>
                    </wps:style>
                    <wps:txbx>
                      <w:txbxContent>
                        <w:p w14:paraId="66AA989F">
                          <w:pPr>
                            <w:pStyle w:val="18"/>
                          </w:pPr>
                          <w:r>
                            <w:fldChar w:fldCharType="begin"/>
                          </w:r>
                          <w:r>
                            <w:instrText xml:space="preserve"> PAGE  \* MERGEFORMAT </w:instrText>
                          </w:r>
                          <w:r>
                            <w:fldChar w:fldCharType="separate"/>
                          </w:r>
                          <w:r>
                            <w:t>2</w:t>
                          </w:r>
                          <w:r>
                            <w:fldChar w:fldCharType="end"/>
                          </w:r>
                        </w:p>
                      </w:txbxContent>
                    </wps:txbx>
                    <wps:bodyPr rot="0" spcFirstLastPara="0" vertOverflow="overflow" horzOverflow="overflow" vert="horz" wrap="none" lIns="0" tIns="0" rIns="0" bIns="0" numCol="1" spcCol="0" rtlCol="0" fromWordArt="0" anchor="t" anchorCtr="0" forceAA="0" upright="0" compatLnSpc="1">
                      <a:spAutoFit/>
                    </wps:bodyPr>
                  </wps:wsp>
                </a:graphicData>
              </a:graphic>
            </wp:anchor>
          </w:drawing>
        </mc:Choice>
        <mc:Fallback>
          <w:pict>
            <v:shape id="_x0000_s1026" o:spid="_x0000_s1026" o:spt="202" type="#_x0000_t202" style="position:absolute;left:0pt;margin-top:0pt;height:144pt;width:144pt;mso-position-horizontal:center;mso-position-horizontal-relative:margin;mso-wrap-style:none;z-index:251662336;mso-width-relative:page;mso-height-relative:page;" filled="f" stroked="f" coordsize="21600,21600" o:gfxdata="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">
              <v:fill on="f" focussize="0,0"/>
              <v:stroke on="f" weight="0.5pt"/>
              <v:imagedata o:title=""/>
              <o:lock v:ext="edit" aspectratio="f"/>
              <v:textbox inset="0mm,0mm,0mm,0mm" style="mso-fit-shape-to-text:t;">
                <w:txbxContent>
                  <w:p w14:paraId="66AA989F">
                    <w:pPr>
                      <w:pStyle w:val="18"/>
                    </w:pPr>
                    <w:r>
                      <w:fldChar w:fldCharType="begin"/>
                    </w:r>
                    <w:r>
                      <w:instrText xml:space="preserve"> PAGE  \* MERGEFORMAT </w:instrText>
                    </w:r>
                    <w:r>
                      <w:fldChar w:fldCharType="separate"/>
                    </w:r>
                    <w:r>
                      <w:t>2</w:t>
                    </w:r>
                    <w:r>
                      <w:fldChar w:fldCharType="end"/>
                    </w:r>
                  </w:p>
                </w:txbxContent>
              </v:textbox>
            </v:shape>
          </w:pict>
        </mc:Fallback>
      </mc:AlternateConten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before="0" w:after="0" w:line="276" w:lineRule="auto"/>
      </w:pPr>
      <w:r>
        <w:separator/>
      </w:r>
    </w:p>
  </w:footnote>
  <w:footnote w:type="continuationSeparator" w:id="1">
    <w:p>
      <w:pPr>
        <w:spacing w:before="0" w:after="0" w:line="276" w:lineRule="auto"/>
      </w:pP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082176FA">
    <w:pPr>
      <w:pStyle w:val="19"/>
      <w:rPr>
        <w:rFonts w:hint="default"/>
        <w:lang w:val="en-US"/>
      </w:rPr>
    </w:pPr>
    <w:r>
      <w:rPr>
        <w:rFonts w:hint="default"/>
        <w:lang w:val="en-US"/>
      </w:rPr>
      <w:drawing>
        <wp:inline distT="0" distB="0" distL="114300" distR="114300">
          <wp:extent cx="5481955" cy="826770"/>
          <wp:effectExtent l="0" t="0" r="4445" b="11430"/>
          <wp:docPr id="10" name="Picture 10" descr="Screenshot 2025-01-23 at 1.25.06 P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Picture 10" descr="Screenshot 2025-01-23 at 1.25.06 PM"/>
                  <pic:cNvPicPr>
                    <a:picLocks noChangeAspect="1"/>
                  </pic:cNvPicPr>
                </pic:nvPicPr>
                <pic:blipFill>
                  <a:blip r:embed="rId1"/>
                  <a:stretch>
                    <a:fillRect/>
                  </a:stretch>
                </pic:blipFill>
                <pic:spPr>
                  <a:xfrm>
                    <a:off x="0" y="0"/>
                    <a:ext cx="5481955" cy="826770"/>
                  </a:xfrm>
                  <a:prstGeom prst="rect">
                    <a:avLst/>
                  </a:prstGeom>
                </pic:spPr>
              </pic:pic>
            </a:graphicData>
          </a:graphic>
        </wp:inline>
      </w:drawing>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BFDA1C3B"/>
    <w:multiLevelType w:val="singleLevel"/>
    <w:tmpl w:val="BFDA1C3B"/>
    <w:lvl w:ilvl="0" w:tentative="0">
      <w:start w:val="1"/>
      <w:numFmt w:val="bullet"/>
      <w:lvlText w:val=""/>
      <w:lvlJc w:val="left"/>
      <w:pPr>
        <w:tabs>
          <w:tab w:val="left" w:pos="420"/>
        </w:tabs>
        <w:ind w:left="420" w:leftChars="0" w:hanging="420" w:firstLineChars="0"/>
      </w:pPr>
      <w:rPr>
        <w:rFonts w:hint="default" w:ascii="Wingdings" w:hAnsi="Wingdings"/>
      </w:rPr>
    </w:lvl>
  </w:abstractNum>
  <w:abstractNum w:abstractNumId="1">
    <w:nsid w:val="F1EEE3B4"/>
    <w:multiLevelType w:val="singleLevel"/>
    <w:tmpl w:val="F1EEE3B4"/>
    <w:lvl w:ilvl="0" w:tentative="0">
      <w:start w:val="1"/>
      <w:numFmt w:val="bullet"/>
      <w:lvlText w:val=""/>
      <w:lvlJc w:val="left"/>
      <w:pPr>
        <w:tabs>
          <w:tab w:val="left" w:pos="420"/>
        </w:tabs>
        <w:ind w:left="420" w:leftChars="0" w:hanging="420" w:firstLineChars="0"/>
      </w:pPr>
      <w:rPr>
        <w:rFonts w:hint="default" w:ascii="Wingdings" w:hAnsi="Wingdings"/>
      </w:rPr>
    </w:lvl>
  </w:abstractNum>
  <w:abstractNum w:abstractNumId="2">
    <w:nsid w:val="F78FC61B"/>
    <w:multiLevelType w:val="singleLevel"/>
    <w:tmpl w:val="F78FC61B"/>
    <w:lvl w:ilvl="0" w:tentative="0">
      <w:start w:val="1"/>
      <w:numFmt w:val="bullet"/>
      <w:lvlText w:val=""/>
      <w:lvlJc w:val="left"/>
      <w:pPr>
        <w:tabs>
          <w:tab w:val="left" w:pos="420"/>
        </w:tabs>
        <w:ind w:left="420" w:leftChars="0" w:hanging="420" w:firstLineChars="0"/>
      </w:pPr>
      <w:rPr>
        <w:rFonts w:hint="default" w:ascii="Wingdings" w:hAnsi="Wingdings"/>
      </w:rPr>
    </w:lvl>
  </w:abstractNum>
  <w:abstractNum w:abstractNumId="3">
    <w:nsid w:val="FDCA0A24"/>
    <w:multiLevelType w:val="singleLevel"/>
    <w:tmpl w:val="FDCA0A24"/>
    <w:lvl w:ilvl="0" w:tentative="0">
      <w:start w:val="1"/>
      <w:numFmt w:val="decimal"/>
      <w:suff w:val="space"/>
      <w:lvlText w:val="%1."/>
      <w:lvlJc w:val="left"/>
    </w:lvl>
  </w:abstractNum>
  <w:abstractNum w:abstractNumId="4">
    <w:nsid w:val="FFFFFF7E"/>
    <w:multiLevelType w:val="singleLevel"/>
    <w:tmpl w:val="FFFFFF7E"/>
    <w:lvl w:ilvl="0" w:tentative="0">
      <w:start w:val="1"/>
      <w:numFmt w:val="decimal"/>
      <w:pStyle w:val="33"/>
      <w:lvlText w:val="%1."/>
      <w:lvlJc w:val="left"/>
      <w:pPr>
        <w:tabs>
          <w:tab w:val="left" w:pos="1080"/>
        </w:tabs>
        <w:ind w:left="1080" w:hanging="360"/>
      </w:pPr>
    </w:lvl>
  </w:abstractNum>
  <w:abstractNum w:abstractNumId="5">
    <w:nsid w:val="FFFFFF7F"/>
    <w:multiLevelType w:val="singleLevel"/>
    <w:tmpl w:val="FFFFFF7F"/>
    <w:lvl w:ilvl="0" w:tentative="0">
      <w:start w:val="1"/>
      <w:numFmt w:val="decimal"/>
      <w:pStyle w:val="32"/>
      <w:lvlText w:val="%1."/>
      <w:lvlJc w:val="left"/>
      <w:pPr>
        <w:tabs>
          <w:tab w:val="left" w:pos="720"/>
        </w:tabs>
        <w:ind w:left="720" w:hanging="360"/>
      </w:pPr>
    </w:lvl>
  </w:abstractNum>
  <w:abstractNum w:abstractNumId="6">
    <w:nsid w:val="FFFFFF82"/>
    <w:multiLevelType w:val="singleLevel"/>
    <w:tmpl w:val="FFFFFF82"/>
    <w:lvl w:ilvl="0" w:tentative="0">
      <w:start w:val="1"/>
      <w:numFmt w:val="bullet"/>
      <w:pStyle w:val="27"/>
      <w:lvlText w:val=""/>
      <w:lvlJc w:val="left"/>
      <w:pPr>
        <w:tabs>
          <w:tab w:val="left" w:pos="1080"/>
        </w:tabs>
        <w:ind w:left="1080" w:hanging="360"/>
      </w:pPr>
      <w:rPr>
        <w:rFonts w:hint="default" w:ascii="Symbol" w:hAnsi="Symbol"/>
      </w:rPr>
    </w:lvl>
  </w:abstractNum>
  <w:abstractNum w:abstractNumId="7">
    <w:nsid w:val="FFFFFF83"/>
    <w:multiLevelType w:val="singleLevel"/>
    <w:tmpl w:val="FFFFFF83"/>
    <w:lvl w:ilvl="0" w:tentative="0">
      <w:start w:val="1"/>
      <w:numFmt w:val="bullet"/>
      <w:pStyle w:val="26"/>
      <w:lvlText w:val=""/>
      <w:lvlJc w:val="left"/>
      <w:pPr>
        <w:tabs>
          <w:tab w:val="left" w:pos="720"/>
        </w:tabs>
        <w:ind w:left="720" w:hanging="360"/>
      </w:pPr>
      <w:rPr>
        <w:rFonts w:hint="default" w:ascii="Symbol" w:hAnsi="Symbol"/>
      </w:rPr>
    </w:lvl>
  </w:abstractNum>
  <w:abstractNum w:abstractNumId="8">
    <w:nsid w:val="FFFFFF88"/>
    <w:multiLevelType w:val="singleLevel"/>
    <w:tmpl w:val="FFFFFF88"/>
    <w:lvl w:ilvl="0" w:tentative="0">
      <w:start w:val="1"/>
      <w:numFmt w:val="decimal"/>
      <w:pStyle w:val="31"/>
      <w:lvlText w:val="%1."/>
      <w:lvlJc w:val="left"/>
      <w:pPr>
        <w:tabs>
          <w:tab w:val="left" w:pos="360"/>
        </w:tabs>
        <w:ind w:left="360" w:hanging="360"/>
      </w:pPr>
    </w:lvl>
  </w:abstractNum>
  <w:abstractNum w:abstractNumId="9">
    <w:nsid w:val="FFFFFF89"/>
    <w:multiLevelType w:val="singleLevel"/>
    <w:tmpl w:val="FFFFFF89"/>
    <w:lvl w:ilvl="0" w:tentative="0">
      <w:start w:val="1"/>
      <w:numFmt w:val="bullet"/>
      <w:pStyle w:val="25"/>
      <w:lvlText w:val=""/>
      <w:lvlJc w:val="left"/>
      <w:pPr>
        <w:tabs>
          <w:tab w:val="left" w:pos="360"/>
        </w:tabs>
        <w:ind w:left="360" w:hanging="360"/>
      </w:pPr>
      <w:rPr>
        <w:rFonts w:hint="default" w:ascii="Symbol" w:hAnsi="Symbol"/>
      </w:rPr>
    </w:lvl>
  </w:abstractNum>
  <w:abstractNum w:abstractNumId="10">
    <w:nsid w:val="79DEC953"/>
    <w:multiLevelType w:val="singleLevel"/>
    <w:tmpl w:val="79DEC953"/>
    <w:lvl w:ilvl="0" w:tentative="0">
      <w:start w:val="1"/>
      <w:numFmt w:val="bullet"/>
      <w:lvlText w:val=""/>
      <w:lvlJc w:val="left"/>
      <w:pPr>
        <w:tabs>
          <w:tab w:val="left" w:pos="420"/>
        </w:tabs>
        <w:ind w:left="420" w:leftChars="0" w:hanging="420" w:firstLineChars="0"/>
      </w:pPr>
      <w:rPr>
        <w:rFonts w:hint="default" w:ascii="Wingdings" w:hAnsi="Wingdings"/>
      </w:rPr>
    </w:lvl>
  </w:abstractNum>
  <w:abstractNum w:abstractNumId="11">
    <w:nsid w:val="7BBDDA5D"/>
    <w:multiLevelType w:val="singleLevel"/>
    <w:tmpl w:val="7BBDDA5D"/>
    <w:lvl w:ilvl="0" w:tentative="0">
      <w:start w:val="5"/>
      <w:numFmt w:val="decimal"/>
      <w:suff w:val="space"/>
      <w:lvlText w:val="%1."/>
      <w:lvlJc w:val="left"/>
    </w:lvl>
  </w:abstractNum>
  <w:num w:numId="1">
    <w:abstractNumId w:val="9"/>
  </w:num>
  <w:num w:numId="2">
    <w:abstractNumId w:val="7"/>
  </w:num>
  <w:num w:numId="3">
    <w:abstractNumId w:val="6"/>
  </w:num>
  <w:num w:numId="4">
    <w:abstractNumId w:val="8"/>
  </w:num>
  <w:num w:numId="5">
    <w:abstractNumId w:val="5"/>
  </w:num>
  <w:num w:numId="6">
    <w:abstractNumId w:val="4"/>
  </w:num>
  <w:num w:numId="7">
    <w:abstractNumId w:val="3"/>
  </w:num>
  <w:num w:numId="8">
    <w:abstractNumId w:val="0"/>
  </w:num>
  <w:num w:numId="9">
    <w:abstractNumId w:val="1"/>
  </w:num>
  <w:num w:numId="10">
    <w:abstractNumId w:val="10"/>
  </w:num>
  <w:num w:numId="11">
    <w:abstractNumId w:val="11"/>
  </w:num>
  <w:num w:numId="12">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28"/>
  <w:bordersDoNotSurroundHeader w:val="0"/>
  <w:bordersDoNotSurroundFooter w:val="0"/>
  <w:documentProtection w:enforcement="0"/>
  <w:defaultTabStop w:val="720"/>
  <w:displayHorizontalDrawingGridEvery w:val="1"/>
  <w:displayVerticalDrawingGridEvery w:val="1"/>
  <w:noPunctuationKerning w:val="1"/>
  <w:characterSpacingControl w:val="doNotCompress"/>
  <w:footnotePr>
    <w:footnote w:id="0"/>
    <w:footnote w:id="1"/>
  </w:footnotePr>
  <w:endnotePr>
    <w:endnote w:id="0"/>
    <w:endnote w:id="1"/>
  </w:endnotePr>
  <w:compat>
    <w:doNotExpandShiftReturn/>
    <w:doNotWrapTextWithPunct/>
    <w:doNotUseEastAsianBreakRules/>
    <w:doNotUseIndentAsNumberingTabStop/>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 w:val="7B56AB74"/>
    <w:rsid w:val="7F3F6497"/>
    <w:rsid w:val="DD7DA532"/>
    <w:rsid w:val="F3FFC266"/>
  </w:rsids>
  <m:mathPr>
    <m:mathFont m:val="Cambria Math"/>
    <m:brkBin m:val="before"/>
    <m:brkBinSub m:val="--"/>
    <m:smallFrac m:val="0"/>
    <m:dispDef/>
    <m:lMargin m:val="0"/>
    <m:rMargin m:val="0"/>
    <m:defJc m:val="centerGroup"/>
    <m:wrapIndent m:val="1440"/>
    <m:intLim m:val="subSup"/>
    <m:naryLim m:val="undOvr"/>
  </m:mathPr>
  <w:doNotAutoCompressPictures/>
  <w:themeFontLang w:val="en-US" w:eastAsia="ja-JP"/>
  <w:clrSchemeMapping w:bg1="light1" w:t1="dark1" w:bg2="light2" w:t2="dark2" w:accent1="accent1" w:accent2="accent2" w:accent3="accent3" w:accent4="accent4" w:accent5="accent5" w:accent6="accent6" w:hyperlink="hyperlink" w:followedHyperlink="followedHyperlink"/>
  <w14:defaultImageDpi w14:val="300"/>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SimSun"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semiHidden="0" w:name="heading 2"/>
    <w:lsdException w:qFormat="1" w:uiPriority="9" w:semiHidden="0"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iPriority="39" w:name="toc 1"/>
    <w:lsdException w:uiPriority="39"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uiPriority="99" w:name="annotation text"/>
    <w:lsdException w:uiPriority="99" w:semiHidden="0" w:name="header"/>
    <w:lsdException w:uiPriority="99" w:semiHidden="0"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uiPriority="99" w:semiHidden="0" w:name="macro"/>
    <w:lsdException w:uiPriority="99" w:name="toa heading"/>
    <w:lsdException w:uiPriority="99" w:semiHidden="0" w:name="List"/>
    <w:lsdException w:uiPriority="99" w:semiHidden="0" w:name="List Bullet"/>
    <w:lsdException w:uiPriority="99" w:semiHidden="0" w:name="List Number"/>
    <w:lsdException w:uiPriority="99" w:semiHidden="0" w:name="List 2"/>
    <w:lsdException w:uiPriority="99" w:semiHidden="0" w:name="List 3"/>
    <w:lsdException w:uiPriority="99" w:name="List 4"/>
    <w:lsdException w:uiPriority="99" w:name="List 5"/>
    <w:lsdException w:uiPriority="99" w:semiHidden="0" w:name="List Bullet 2"/>
    <w:lsdException w:uiPriority="99" w:semiHidden="0" w:name="List Bullet 3"/>
    <w:lsdException w:uiPriority="99" w:name="List Bullet 4"/>
    <w:lsdException w:uiPriority="99" w:name="List Bullet 5"/>
    <w:lsdException w:uiPriority="99" w:semiHidden="0" w:name="List Number 2"/>
    <w:lsdException w:uiPriority="99" w:semiHidden="0"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uiPriority="1" w:name="Default Paragraph Font"/>
    <w:lsdException w:uiPriority="99" w:semiHidden="0" w:name="Body Text"/>
    <w:lsdException w:uiPriority="99" w:name="Body Text Indent"/>
    <w:lsdException w:uiPriority="99" w:semiHidden="0" w:name="List Continue"/>
    <w:lsdException w:uiPriority="99" w:semiHidden="0" w:name="List Continue 2"/>
    <w:lsdException w:uiPriority="99" w:semiHidden="0"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uiPriority="99" w:semiHidden="0" w:name="Body Text 2"/>
    <w:lsdException w:uiPriority="99" w:semiHidden="0" w:name="Body Text 3"/>
    <w:lsdException w:uiPriority="99" w:name="Body Text Indent 2"/>
    <w:lsdException w:uiPriority="99" w:name="Body Text Indent 3"/>
    <w:lsdException w:uiPriority="99" w:name="Block Text"/>
    <w:lsdException w:uiPriority="99"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uiPriority="99"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uiPriority="99" w:name="Balloon Text"/>
    <w:lsdException w:unhideWhenUsed="0" w:uiPriority="59" w:semiHidden="0" w:name="Table Grid"/>
    <w:lsdException w:uiPriority="99" w:name="Table Theme"/>
    <w:lsdException w:qFormat="1" w:unhideWhenUsed="0" w:uiPriority="1" w:semiHidden="0" w:name="No Spacing"/>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34" w:semiHidden="0" w:name="List Paragraph"/>
    <w:lsdException w:qFormat="1" w:unhideWhenUsed="0" w:uiPriority="29" w:semiHidden="0" w:name="Quote"/>
    <w:lsdException w:qFormat="1" w:unhideWhenUsed="0" w:uiPriority="30" w:semiHidden="0" w:name="Intense Quote"/>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spacing w:after="200" w:line="276" w:lineRule="auto"/>
    </w:pPr>
    <w:rPr>
      <w:rFonts w:ascii="Calibri" w:hAnsi="Calibri" w:eastAsiaTheme="minorEastAsia" w:cstheme="minorBidi"/>
      <w:sz w:val="22"/>
      <w:szCs w:val="22"/>
      <w:lang w:val="en-US" w:eastAsia="en-US" w:bidi="ar-SA"/>
    </w:rPr>
  </w:style>
  <w:style w:type="paragraph" w:styleId="2">
    <w:name w:val="heading 1"/>
    <w:basedOn w:val="1"/>
    <w:next w:val="1"/>
    <w:link w:val="141"/>
    <w:qFormat/>
    <w:uiPriority w:val="9"/>
    <w:pPr>
      <w:keepNext/>
      <w:keepLines/>
      <w:spacing w:before="480" w:after="0"/>
      <w:outlineLvl w:val="0"/>
    </w:pPr>
    <w:rPr>
      <w:rFonts w:asciiTheme="majorHAnsi" w:hAnsiTheme="majorHAnsi" w:eastAsiaTheme="majorEastAsia" w:cstheme="majorBidi"/>
      <w:b/>
      <w:bCs/>
      <w:color w:val="376092" w:themeColor="accent1" w:themeShade="BF"/>
      <w:sz w:val="28"/>
      <w:szCs w:val="28"/>
    </w:rPr>
  </w:style>
  <w:style w:type="paragraph" w:styleId="3">
    <w:name w:val="heading 2"/>
    <w:basedOn w:val="1"/>
    <w:next w:val="1"/>
    <w:link w:val="142"/>
    <w:unhideWhenUsed/>
    <w:qFormat/>
    <w:uiPriority w:val="9"/>
    <w:pPr>
      <w:keepNext/>
      <w:keepLines/>
      <w:spacing w:before="200" w:after="0"/>
      <w:outlineLvl w:val="1"/>
    </w:pPr>
    <w:rPr>
      <w:rFonts w:asciiTheme="majorHAnsi" w:hAnsiTheme="majorHAnsi" w:eastAsiaTheme="majorEastAsia" w:cstheme="majorBidi"/>
      <w:b/>
      <w:bCs/>
      <w:color w:val="4F81BD" w:themeColor="accent1"/>
      <w:sz w:val="26"/>
      <w:szCs w:val="26"/>
      <w14:textFill>
        <w14:solidFill>
          <w14:schemeClr w14:val="accent1"/>
        </w14:solidFill>
      </w14:textFill>
    </w:rPr>
  </w:style>
  <w:style w:type="paragraph" w:styleId="4">
    <w:name w:val="heading 3"/>
    <w:basedOn w:val="1"/>
    <w:next w:val="1"/>
    <w:link w:val="143"/>
    <w:unhideWhenUsed/>
    <w:qFormat/>
    <w:uiPriority w:val="9"/>
    <w:pPr>
      <w:keepNext/>
      <w:keepLines/>
      <w:spacing w:before="200" w:after="0"/>
      <w:outlineLvl w:val="2"/>
    </w:pPr>
    <w:rPr>
      <w:rFonts w:asciiTheme="majorHAnsi" w:hAnsiTheme="majorHAnsi" w:eastAsiaTheme="majorEastAsia" w:cstheme="majorBidi"/>
      <w:b/>
      <w:bCs/>
      <w:color w:val="4F81BD" w:themeColor="accent1"/>
      <w14:textFill>
        <w14:solidFill>
          <w14:schemeClr w14:val="accent1"/>
        </w14:solidFill>
      </w14:textFill>
    </w:rPr>
  </w:style>
  <w:style w:type="paragraph" w:styleId="5">
    <w:name w:val="heading 4"/>
    <w:basedOn w:val="1"/>
    <w:next w:val="1"/>
    <w:link w:val="153"/>
    <w:semiHidden/>
    <w:unhideWhenUsed/>
    <w:qFormat/>
    <w:uiPriority w:val="9"/>
    <w:pPr>
      <w:keepNext/>
      <w:keepLines/>
      <w:spacing w:before="200" w:after="0"/>
      <w:outlineLvl w:val="3"/>
    </w:pPr>
    <w:rPr>
      <w:rFonts w:asciiTheme="majorHAnsi" w:hAnsiTheme="majorHAnsi" w:eastAsiaTheme="majorEastAsia" w:cstheme="majorBidi"/>
      <w:b/>
      <w:bCs/>
      <w:i/>
      <w:iCs/>
      <w:color w:val="4F81BD" w:themeColor="accent1"/>
      <w14:textFill>
        <w14:solidFill>
          <w14:schemeClr w14:val="accent1"/>
        </w14:solidFill>
      </w14:textFill>
    </w:rPr>
  </w:style>
  <w:style w:type="paragraph" w:styleId="6">
    <w:name w:val="heading 5"/>
    <w:basedOn w:val="1"/>
    <w:next w:val="1"/>
    <w:link w:val="154"/>
    <w:semiHidden/>
    <w:unhideWhenUsed/>
    <w:qFormat/>
    <w:uiPriority w:val="9"/>
    <w:pPr>
      <w:keepNext/>
      <w:keepLines/>
      <w:spacing w:before="200" w:after="0"/>
      <w:outlineLvl w:val="4"/>
    </w:pPr>
    <w:rPr>
      <w:rFonts w:asciiTheme="majorHAnsi" w:hAnsiTheme="majorHAnsi" w:eastAsiaTheme="majorEastAsia" w:cstheme="majorBidi"/>
      <w:color w:val="254061" w:themeColor="accent1" w:themeShade="80"/>
    </w:rPr>
  </w:style>
  <w:style w:type="paragraph" w:styleId="7">
    <w:name w:val="heading 6"/>
    <w:basedOn w:val="1"/>
    <w:next w:val="1"/>
    <w:link w:val="155"/>
    <w:semiHidden/>
    <w:unhideWhenUsed/>
    <w:qFormat/>
    <w:uiPriority w:val="9"/>
    <w:pPr>
      <w:keepNext/>
      <w:keepLines/>
      <w:spacing w:before="200" w:after="0"/>
      <w:outlineLvl w:val="5"/>
    </w:pPr>
    <w:rPr>
      <w:rFonts w:asciiTheme="majorHAnsi" w:hAnsiTheme="majorHAnsi" w:eastAsiaTheme="majorEastAsia" w:cstheme="majorBidi"/>
      <w:i/>
      <w:iCs/>
      <w:color w:val="254061" w:themeColor="accent1" w:themeShade="80"/>
    </w:rPr>
  </w:style>
  <w:style w:type="paragraph" w:styleId="8">
    <w:name w:val="heading 7"/>
    <w:basedOn w:val="1"/>
    <w:next w:val="1"/>
    <w:link w:val="156"/>
    <w:semiHidden/>
    <w:unhideWhenUsed/>
    <w:qFormat/>
    <w:uiPriority w:val="9"/>
    <w:pPr>
      <w:keepNext/>
      <w:keepLines/>
      <w:spacing w:before="200" w:after="0"/>
      <w:outlineLvl w:val="6"/>
    </w:pPr>
    <w:rPr>
      <w:rFonts w:asciiTheme="majorHAnsi" w:hAnsiTheme="majorHAnsi" w:eastAsiaTheme="majorEastAsia" w:cstheme="majorBidi"/>
      <w:i/>
      <w:iCs/>
      <w:color w:val="404040" w:themeColor="text1" w:themeTint="BF"/>
      <w14:textFill>
        <w14:solidFill>
          <w14:schemeClr w14:val="tx1">
            <w14:lumMod w14:val="75000"/>
            <w14:lumOff w14:val="25000"/>
          </w14:schemeClr>
        </w14:solidFill>
      </w14:textFill>
    </w:rPr>
  </w:style>
  <w:style w:type="paragraph" w:styleId="9">
    <w:name w:val="heading 8"/>
    <w:basedOn w:val="1"/>
    <w:next w:val="1"/>
    <w:link w:val="157"/>
    <w:semiHidden/>
    <w:unhideWhenUsed/>
    <w:qFormat/>
    <w:uiPriority w:val="9"/>
    <w:pPr>
      <w:keepNext/>
      <w:keepLines/>
      <w:spacing w:before="200" w:after="0"/>
      <w:outlineLvl w:val="7"/>
    </w:pPr>
    <w:rPr>
      <w:rFonts w:asciiTheme="majorHAnsi" w:hAnsiTheme="majorHAnsi" w:eastAsiaTheme="majorEastAsia" w:cstheme="majorBidi"/>
      <w:color w:val="4F81BD" w:themeColor="accent1"/>
      <w:sz w:val="20"/>
      <w:szCs w:val="20"/>
      <w14:textFill>
        <w14:solidFill>
          <w14:schemeClr w14:val="accent1"/>
        </w14:solidFill>
      </w14:textFill>
    </w:rPr>
  </w:style>
  <w:style w:type="paragraph" w:styleId="10">
    <w:name w:val="heading 9"/>
    <w:basedOn w:val="1"/>
    <w:next w:val="1"/>
    <w:link w:val="158"/>
    <w:semiHidden/>
    <w:unhideWhenUsed/>
    <w:qFormat/>
    <w:uiPriority w:val="9"/>
    <w:pPr>
      <w:keepNext/>
      <w:keepLines/>
      <w:spacing w:before="200" w:after="0"/>
      <w:outlineLvl w:val="8"/>
    </w:pPr>
    <w:rPr>
      <w:rFonts w:asciiTheme="majorHAnsi" w:hAnsiTheme="majorHAnsi" w:eastAsiaTheme="majorEastAsia" w:cstheme="majorBidi"/>
      <w:i/>
      <w:iCs/>
      <w:color w:val="404040" w:themeColor="text1" w:themeTint="BF"/>
      <w:sz w:val="20"/>
      <w:szCs w:val="20"/>
      <w14:textFill>
        <w14:solidFill>
          <w14:schemeClr w14:val="tx1">
            <w14:lumMod w14:val="75000"/>
            <w14:lumOff w14:val="25000"/>
          </w14:schemeClr>
        </w14:solidFill>
      </w14:textFill>
    </w:rPr>
  </w:style>
  <w:style w:type="character" w:default="1" w:styleId="11">
    <w:name w:val="Default Paragraph Font"/>
    <w:semiHidden/>
    <w:unhideWhenUsed/>
    <w:uiPriority w:val="1"/>
  </w:style>
  <w:style w:type="table" w:default="1" w:styleId="12">
    <w:name w:val="Normal Table"/>
    <w:semiHidden/>
    <w:unhideWhenUsed/>
    <w:uiPriority w:val="99"/>
    <w:tblPr>
      <w:tblCellMar>
        <w:top w:w="0" w:type="dxa"/>
        <w:left w:w="108" w:type="dxa"/>
        <w:bottom w:w="0" w:type="dxa"/>
        <w:right w:w="108" w:type="dxa"/>
      </w:tblCellMar>
    </w:tblPr>
  </w:style>
  <w:style w:type="paragraph" w:styleId="13">
    <w:name w:val="Body Text"/>
    <w:basedOn w:val="1"/>
    <w:link w:val="147"/>
    <w:unhideWhenUsed/>
    <w:uiPriority w:val="99"/>
    <w:pPr>
      <w:spacing w:after="120"/>
    </w:pPr>
  </w:style>
  <w:style w:type="paragraph" w:styleId="14">
    <w:name w:val="Body Text 2"/>
    <w:basedOn w:val="1"/>
    <w:link w:val="148"/>
    <w:unhideWhenUsed/>
    <w:uiPriority w:val="99"/>
    <w:pPr>
      <w:spacing w:after="120" w:line="480" w:lineRule="auto"/>
    </w:pPr>
  </w:style>
  <w:style w:type="paragraph" w:styleId="15">
    <w:name w:val="Body Text 3"/>
    <w:basedOn w:val="1"/>
    <w:link w:val="149"/>
    <w:unhideWhenUsed/>
    <w:uiPriority w:val="99"/>
    <w:pPr>
      <w:spacing w:after="120"/>
    </w:pPr>
    <w:rPr>
      <w:sz w:val="16"/>
      <w:szCs w:val="16"/>
    </w:rPr>
  </w:style>
  <w:style w:type="paragraph" w:styleId="16">
    <w:name w:val="caption"/>
    <w:basedOn w:val="1"/>
    <w:next w:val="1"/>
    <w:semiHidden/>
    <w:unhideWhenUsed/>
    <w:qFormat/>
    <w:uiPriority w:val="35"/>
    <w:pPr>
      <w:spacing w:line="240" w:lineRule="auto"/>
    </w:pPr>
    <w:rPr>
      <w:b/>
      <w:bCs/>
      <w:color w:val="4F81BD" w:themeColor="accent1"/>
      <w:sz w:val="18"/>
      <w:szCs w:val="18"/>
      <w14:textFill>
        <w14:solidFill>
          <w14:schemeClr w14:val="accent1"/>
        </w14:solidFill>
      </w14:textFill>
    </w:rPr>
  </w:style>
  <w:style w:type="character" w:styleId="17">
    <w:name w:val="Emphasis"/>
    <w:basedOn w:val="11"/>
    <w:qFormat/>
    <w:uiPriority w:val="20"/>
    <w:rPr>
      <w:i/>
      <w:iCs/>
    </w:rPr>
  </w:style>
  <w:style w:type="paragraph" w:styleId="18">
    <w:name w:val="footer"/>
    <w:basedOn w:val="1"/>
    <w:link w:val="139"/>
    <w:unhideWhenUsed/>
    <w:uiPriority w:val="99"/>
    <w:pPr>
      <w:tabs>
        <w:tab w:val="center" w:pos="4680"/>
        <w:tab w:val="right" w:pos="9360"/>
      </w:tabs>
      <w:spacing w:after="0" w:line="240" w:lineRule="auto"/>
    </w:pPr>
  </w:style>
  <w:style w:type="paragraph" w:styleId="19">
    <w:name w:val="header"/>
    <w:basedOn w:val="1"/>
    <w:link w:val="138"/>
    <w:unhideWhenUsed/>
    <w:uiPriority w:val="99"/>
    <w:pPr>
      <w:tabs>
        <w:tab w:val="center" w:pos="4680"/>
        <w:tab w:val="right" w:pos="9360"/>
      </w:tabs>
      <w:spacing w:after="0" w:line="240" w:lineRule="auto"/>
    </w:pPr>
  </w:style>
  <w:style w:type="character" w:styleId="20">
    <w:name w:val="HTML Code"/>
    <w:basedOn w:val="11"/>
    <w:semiHidden/>
    <w:unhideWhenUsed/>
    <w:uiPriority w:val="99"/>
    <w:rPr>
      <w:rFonts w:ascii="Courier New" w:hAnsi="Courier New" w:cs="Courier New"/>
      <w:sz w:val="20"/>
      <w:szCs w:val="20"/>
    </w:rPr>
  </w:style>
  <w:style w:type="character" w:styleId="21">
    <w:name w:val="Hyperlink"/>
    <w:basedOn w:val="11"/>
    <w:semiHidden/>
    <w:unhideWhenUsed/>
    <w:uiPriority w:val="99"/>
    <w:rPr>
      <w:color w:val="0000FF"/>
      <w:u w:val="single"/>
    </w:rPr>
  </w:style>
  <w:style w:type="paragraph" w:styleId="22">
    <w:name w:val="List"/>
    <w:basedOn w:val="1"/>
    <w:unhideWhenUsed/>
    <w:uiPriority w:val="99"/>
    <w:pPr>
      <w:ind w:left="360" w:hanging="360"/>
      <w:contextualSpacing/>
    </w:pPr>
  </w:style>
  <w:style w:type="paragraph" w:styleId="23">
    <w:name w:val="List 2"/>
    <w:basedOn w:val="1"/>
    <w:unhideWhenUsed/>
    <w:uiPriority w:val="99"/>
    <w:pPr>
      <w:ind w:left="720" w:hanging="360"/>
      <w:contextualSpacing/>
    </w:pPr>
  </w:style>
  <w:style w:type="paragraph" w:styleId="24">
    <w:name w:val="List 3"/>
    <w:basedOn w:val="1"/>
    <w:unhideWhenUsed/>
    <w:uiPriority w:val="99"/>
    <w:pPr>
      <w:ind w:left="1080" w:hanging="360"/>
      <w:contextualSpacing/>
    </w:pPr>
  </w:style>
  <w:style w:type="paragraph" w:styleId="25">
    <w:name w:val="List Bullet"/>
    <w:basedOn w:val="1"/>
    <w:unhideWhenUsed/>
    <w:uiPriority w:val="99"/>
    <w:pPr>
      <w:numPr>
        <w:ilvl w:val="0"/>
        <w:numId w:val="1"/>
      </w:numPr>
      <w:contextualSpacing/>
    </w:pPr>
  </w:style>
  <w:style w:type="paragraph" w:styleId="26">
    <w:name w:val="List Bullet 2"/>
    <w:basedOn w:val="1"/>
    <w:unhideWhenUsed/>
    <w:uiPriority w:val="99"/>
    <w:pPr>
      <w:numPr>
        <w:ilvl w:val="0"/>
        <w:numId w:val="2"/>
      </w:numPr>
      <w:contextualSpacing/>
    </w:pPr>
  </w:style>
  <w:style w:type="paragraph" w:styleId="27">
    <w:name w:val="List Bullet 3"/>
    <w:basedOn w:val="1"/>
    <w:unhideWhenUsed/>
    <w:uiPriority w:val="99"/>
    <w:pPr>
      <w:numPr>
        <w:ilvl w:val="0"/>
        <w:numId w:val="3"/>
      </w:numPr>
      <w:contextualSpacing/>
    </w:pPr>
  </w:style>
  <w:style w:type="paragraph" w:styleId="28">
    <w:name w:val="List Continue"/>
    <w:basedOn w:val="1"/>
    <w:unhideWhenUsed/>
    <w:uiPriority w:val="99"/>
    <w:pPr>
      <w:spacing w:after="120"/>
      <w:ind w:left="360"/>
      <w:contextualSpacing/>
    </w:pPr>
  </w:style>
  <w:style w:type="paragraph" w:styleId="29">
    <w:name w:val="List Continue 2"/>
    <w:basedOn w:val="1"/>
    <w:unhideWhenUsed/>
    <w:uiPriority w:val="99"/>
    <w:pPr>
      <w:spacing w:after="120"/>
      <w:ind w:left="720"/>
      <w:contextualSpacing/>
    </w:pPr>
  </w:style>
  <w:style w:type="paragraph" w:styleId="30">
    <w:name w:val="List Continue 3"/>
    <w:basedOn w:val="1"/>
    <w:unhideWhenUsed/>
    <w:uiPriority w:val="99"/>
    <w:pPr>
      <w:spacing w:after="120"/>
      <w:ind w:left="1080"/>
      <w:contextualSpacing/>
    </w:pPr>
  </w:style>
  <w:style w:type="paragraph" w:styleId="31">
    <w:name w:val="List Number"/>
    <w:basedOn w:val="1"/>
    <w:unhideWhenUsed/>
    <w:uiPriority w:val="99"/>
    <w:pPr>
      <w:numPr>
        <w:ilvl w:val="0"/>
        <w:numId w:val="4"/>
      </w:numPr>
      <w:contextualSpacing/>
    </w:pPr>
  </w:style>
  <w:style w:type="paragraph" w:styleId="32">
    <w:name w:val="List Number 2"/>
    <w:basedOn w:val="1"/>
    <w:unhideWhenUsed/>
    <w:uiPriority w:val="99"/>
    <w:pPr>
      <w:numPr>
        <w:ilvl w:val="0"/>
        <w:numId w:val="5"/>
      </w:numPr>
      <w:contextualSpacing/>
    </w:pPr>
  </w:style>
  <w:style w:type="paragraph" w:styleId="33">
    <w:name w:val="List Number 3"/>
    <w:basedOn w:val="1"/>
    <w:unhideWhenUsed/>
    <w:uiPriority w:val="99"/>
    <w:pPr>
      <w:numPr>
        <w:ilvl w:val="0"/>
        <w:numId w:val="6"/>
      </w:numPr>
      <w:contextualSpacing/>
    </w:pPr>
  </w:style>
  <w:style w:type="paragraph" w:styleId="34">
    <w:name w:val="macro"/>
    <w:link w:val="150"/>
    <w:unhideWhenUsed/>
    <w:uiPriority w:val="99"/>
    <w:pPr>
      <w:tabs>
        <w:tab w:val="left" w:pos="576"/>
        <w:tab w:val="left" w:pos="1152"/>
        <w:tab w:val="left" w:pos="1728"/>
        <w:tab w:val="left" w:pos="2304"/>
        <w:tab w:val="left" w:pos="2880"/>
        <w:tab w:val="left" w:pos="3456"/>
        <w:tab w:val="left" w:pos="4032"/>
      </w:tabs>
      <w:spacing w:after="200" w:line="276" w:lineRule="auto"/>
    </w:pPr>
    <w:rPr>
      <w:rFonts w:ascii="Courier" w:hAnsi="Courier" w:eastAsiaTheme="minorEastAsia" w:cstheme="minorBidi"/>
      <w:sz w:val="20"/>
      <w:szCs w:val="20"/>
      <w:lang w:val="en-US" w:eastAsia="en-US" w:bidi="ar-SA"/>
    </w:rPr>
  </w:style>
  <w:style w:type="paragraph" w:styleId="35">
    <w:name w:val="Normal (Web)"/>
    <w:basedOn w:val="1"/>
    <w:semiHidden/>
    <w:unhideWhenUsed/>
    <w:uiPriority w:val="99"/>
    <w:rPr>
      <w:sz w:val="24"/>
      <w:szCs w:val="24"/>
    </w:rPr>
  </w:style>
  <w:style w:type="character" w:styleId="36">
    <w:name w:val="Strong"/>
    <w:basedOn w:val="11"/>
    <w:qFormat/>
    <w:uiPriority w:val="22"/>
    <w:rPr>
      <w:b/>
      <w:bCs/>
    </w:rPr>
  </w:style>
  <w:style w:type="paragraph" w:styleId="37">
    <w:name w:val="Subtitle"/>
    <w:basedOn w:val="1"/>
    <w:next w:val="1"/>
    <w:link w:val="145"/>
    <w:qFormat/>
    <w:uiPriority w:val="11"/>
    <w:rPr>
      <w:rFonts w:asciiTheme="majorHAnsi" w:hAnsiTheme="majorHAnsi" w:eastAsiaTheme="majorEastAsia" w:cstheme="majorBidi"/>
      <w:i/>
      <w:iCs/>
      <w:color w:val="4F81BD" w:themeColor="accent1"/>
      <w:spacing w:val="15"/>
      <w:sz w:val="24"/>
      <w:szCs w:val="24"/>
      <w14:textFill>
        <w14:solidFill>
          <w14:schemeClr w14:val="accent1"/>
        </w14:solidFill>
      </w14:textFill>
    </w:rPr>
  </w:style>
  <w:style w:type="table" w:styleId="38">
    <w:name w:val="Table Grid"/>
    <w:basedOn w:val="12"/>
    <w:uiPriority w:val="59"/>
    <w:pPr>
      <w:spacing w:after="0" w:line="240" w:lineRule="auto"/>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
  </w:style>
  <w:style w:type="paragraph" w:styleId="39">
    <w:name w:val="Title"/>
    <w:basedOn w:val="1"/>
    <w:next w:val="1"/>
    <w:link w:val="144"/>
    <w:qFormat/>
    <w:uiPriority w:val="10"/>
    <w:pPr>
      <w:pBdr>
        <w:bottom w:val="single" w:color="4F81BD" w:themeColor="accent1" w:sz="8" w:space="4"/>
      </w:pBdr>
      <w:spacing w:after="300" w:line="240" w:lineRule="auto"/>
      <w:contextualSpacing/>
    </w:pPr>
    <w:rPr>
      <w:rFonts w:asciiTheme="majorHAnsi" w:hAnsiTheme="majorHAnsi" w:eastAsiaTheme="majorEastAsia" w:cstheme="majorBidi"/>
      <w:color w:val="17375E" w:themeColor="text2" w:themeShade="BF"/>
      <w:spacing w:val="5"/>
      <w:kern w:val="28"/>
      <w:sz w:val="52"/>
      <w:szCs w:val="52"/>
    </w:rPr>
  </w:style>
  <w:style w:type="table" w:styleId="40">
    <w:name w:val="Light Shading"/>
    <w:basedOn w:val="12"/>
    <w:uiPriority w:val="60"/>
    <w:pPr>
      <w:spacing w:after="0" w:line="240" w:lineRule="auto"/>
    </w:pPr>
    <w:rPr>
      <w:color w:val="000000" w:themeColor="text1" w:themeShade="BF"/>
    </w:rPr>
    <w:tblPr>
      <w:tblBorders>
        <w:top w:val="single" w:color="000000" w:themeColor="text1" w:sz="8" w:space="0"/>
        <w:bottom w:val="single" w:color="000000" w:themeColor="text1"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la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BFBFBF" w:themeFill="text1" w:themeFillTint="3F"/>
      </w:tcPr>
    </w:tblStylePr>
    <w:tblStylePr w:type="band1Horz">
      <w:tblPr/>
      <w:tcPr>
        <w:tcBorders>
          <w:left w:val="nil"/>
          <w:right w:val="nil"/>
          <w:insideH w:val="nil"/>
          <w:insideV w:val="nil"/>
        </w:tcBorders>
        <w:shd w:val="clear" w:color="auto" w:fill="BFBFBF" w:themeFill="text1" w:themeFillTint="3F"/>
      </w:tcPr>
    </w:tblStylePr>
  </w:style>
  <w:style w:type="table" w:styleId="41">
    <w:name w:val="Light Shading Accent 1"/>
    <w:basedOn w:val="12"/>
    <w:uiPriority w:val="60"/>
    <w:pPr>
      <w:spacing w:after="0" w:line="240" w:lineRule="auto"/>
    </w:pPr>
    <w:rPr>
      <w:color w:val="376092" w:themeColor="accent1" w:themeShade="BF"/>
    </w:rPr>
    <w:tblPr>
      <w:tblBorders>
        <w:top w:val="single" w:color="4F81BD" w:themeColor="accent1" w:sz="8" w:space="0"/>
        <w:bottom w:val="single" w:color="4F81BD" w:themeColor="accent1"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la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42">
    <w:name w:val="Light Shading Accent 2"/>
    <w:basedOn w:val="12"/>
    <w:uiPriority w:val="60"/>
    <w:pPr>
      <w:spacing w:after="0" w:line="240" w:lineRule="auto"/>
    </w:pPr>
    <w:rPr>
      <w:color w:val="953735" w:themeColor="accent2" w:themeShade="BF"/>
    </w:rPr>
    <w:tblPr>
      <w:tblBorders>
        <w:top w:val="single" w:color="C0504D" w:themeColor="accent2" w:sz="8" w:space="0"/>
        <w:bottom w:val="single" w:color="C0504D" w:themeColor="accent2"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la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3" w:themeFill="accent2" w:themeFillTint="3F"/>
      </w:tcPr>
    </w:tblStylePr>
    <w:tblStylePr w:type="band1Horz">
      <w:tblPr/>
      <w:tcPr>
        <w:tcBorders>
          <w:left w:val="nil"/>
          <w:right w:val="nil"/>
          <w:insideH w:val="nil"/>
          <w:insideV w:val="nil"/>
        </w:tcBorders>
        <w:shd w:val="clear" w:color="auto" w:fill="EFD3D3" w:themeFill="accent2" w:themeFillTint="3F"/>
      </w:tcPr>
    </w:tblStylePr>
  </w:style>
  <w:style w:type="table" w:styleId="43">
    <w:name w:val="Light Shading Accent 3"/>
    <w:basedOn w:val="12"/>
    <w:uiPriority w:val="60"/>
    <w:pPr>
      <w:spacing w:after="0" w:line="240" w:lineRule="auto"/>
    </w:pPr>
    <w:rPr>
      <w:color w:val="77933C" w:themeColor="accent3" w:themeShade="BF"/>
    </w:rPr>
    <w:tblPr>
      <w:tblBorders>
        <w:top w:val="single" w:color="9BBB59" w:themeColor="accent3" w:sz="8" w:space="0"/>
        <w:bottom w:val="single" w:color="9BBB59" w:themeColor="accent3"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la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44">
    <w:name w:val="Light Shading Accent 4"/>
    <w:basedOn w:val="12"/>
    <w:uiPriority w:val="60"/>
    <w:pPr>
      <w:spacing w:after="0" w:line="240" w:lineRule="auto"/>
    </w:pPr>
    <w:rPr>
      <w:color w:val="604A7B" w:themeColor="accent4" w:themeShade="BF"/>
    </w:rPr>
    <w:tblPr>
      <w:tblBorders>
        <w:top w:val="single" w:color="8064A2" w:themeColor="accent4" w:sz="8" w:space="0"/>
        <w:bottom w:val="single" w:color="8064A2" w:themeColor="accent4"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la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45">
    <w:name w:val="Light Shading Accent 5"/>
    <w:basedOn w:val="12"/>
    <w:uiPriority w:val="60"/>
    <w:pPr>
      <w:spacing w:after="0" w:line="240" w:lineRule="auto"/>
    </w:pPr>
    <w:rPr>
      <w:color w:val="31859C" w:themeColor="accent5" w:themeShade="BF"/>
    </w:rPr>
    <w:tblPr>
      <w:tblBorders>
        <w:top w:val="single" w:color="4BACC6" w:themeColor="accent5" w:sz="8" w:space="0"/>
        <w:bottom w:val="single" w:color="4BACC6" w:themeColor="accent5"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la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0" w:themeFill="accent5" w:themeFillTint="3F"/>
      </w:tcPr>
    </w:tblStylePr>
    <w:tblStylePr w:type="band1Horz">
      <w:tblPr/>
      <w:tcPr>
        <w:tcBorders>
          <w:left w:val="nil"/>
          <w:right w:val="nil"/>
          <w:insideH w:val="nil"/>
          <w:insideV w:val="nil"/>
        </w:tcBorders>
        <w:shd w:val="clear" w:color="auto" w:fill="D2EAF0" w:themeFill="accent5" w:themeFillTint="3F"/>
      </w:tcPr>
    </w:tblStylePr>
  </w:style>
  <w:style w:type="table" w:styleId="46">
    <w:name w:val="Light Shading Accent 6"/>
    <w:basedOn w:val="12"/>
    <w:uiPriority w:val="60"/>
    <w:pPr>
      <w:spacing w:after="0" w:line="240" w:lineRule="auto"/>
    </w:pPr>
    <w:rPr>
      <w:color w:val="E46C0A" w:themeColor="accent6" w:themeShade="BF"/>
    </w:rPr>
    <w:tblPr>
      <w:tblBorders>
        <w:top w:val="single" w:color="F79646" w:themeColor="accent6" w:sz="8" w:space="0"/>
        <w:bottom w:val="single" w:color="F79646" w:themeColor="accent6"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la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5D1" w:themeFill="accent6" w:themeFillTint="3F"/>
      </w:tcPr>
    </w:tblStylePr>
    <w:tblStylePr w:type="band1Horz">
      <w:tblPr/>
      <w:tcPr>
        <w:tcBorders>
          <w:left w:val="nil"/>
          <w:right w:val="nil"/>
          <w:insideH w:val="nil"/>
          <w:insideV w:val="nil"/>
        </w:tcBorders>
        <w:shd w:val="clear" w:color="auto" w:fill="FDE5D1" w:themeFill="accent6" w:themeFillTint="3F"/>
      </w:tcPr>
    </w:tblStylePr>
  </w:style>
  <w:style w:type="table" w:styleId="47">
    <w:name w:val="Light List"/>
    <w:basedOn w:val="12"/>
    <w:uiPriority w:val="61"/>
    <w:pPr>
      <w:spacing w:after="0" w:line="240" w:lineRule="auto"/>
    </w:pPr>
    <w:tblPr>
      <w:tblBorders>
        <w:top w:val="single" w:color="000000" w:themeColor="text1" w:sz="8" w:space="0"/>
        <w:left w:val="single" w:color="000000" w:themeColor="text1" w:sz="8" w:space="0"/>
        <w:bottom w:val="single" w:color="000000" w:themeColor="text1" w:sz="8" w:space="0"/>
        <w:right w:val="single" w:color="000000" w:themeColor="text1"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000000" w:themeFill="text1"/>
      </w:tcPr>
    </w:tblStylePr>
    <w:tblStylePr w:type="lastRow">
      <w:pPr>
        <w:spacing w:before="0" w:after="0" w:line="240" w:lineRule="auto"/>
      </w:pPr>
      <w:rPr>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tcBorders>
      </w:tcPr>
    </w:tblStylePr>
    <w:tblStylePr w:type="firstCol">
      <w:rPr>
        <w:b/>
        <w:bCs/>
      </w:rPr>
    </w:tblStylePr>
    <w:tblStylePr w:type="lastCol">
      <w:rPr>
        <w:b/>
        <w:bCs/>
      </w:r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style>
  <w:style w:type="table" w:styleId="48">
    <w:name w:val="Light List Accent 1"/>
    <w:basedOn w:val="12"/>
    <w:uiPriority w:val="61"/>
    <w:pPr>
      <w:spacing w:after="0" w:line="240" w:lineRule="auto"/>
    </w:pPr>
    <w:tblPr>
      <w:tblBorders>
        <w:top w:val="single" w:color="4F81BD" w:themeColor="accent1" w:sz="8" w:space="0"/>
        <w:left w:val="single" w:color="4F81BD" w:themeColor="accent1" w:sz="8" w:space="0"/>
        <w:bottom w:val="single" w:color="4F81BD" w:themeColor="accent1" w:sz="8" w:space="0"/>
        <w:right w:val="single" w:color="4F81BD" w:themeColor="accent1"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4F81BD" w:themeFill="accent1"/>
      </w:tcPr>
    </w:tblStylePr>
    <w:tblStylePr w:type="lastRow">
      <w:pPr>
        <w:spacing w:before="0" w:after="0" w:line="240" w:lineRule="auto"/>
      </w:pPr>
      <w:rPr>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tcBorders>
      </w:tcPr>
    </w:tblStylePr>
    <w:tblStylePr w:type="firstCol">
      <w:rPr>
        <w:b/>
        <w:bCs/>
      </w:rPr>
    </w:tblStylePr>
    <w:tblStylePr w:type="lastCol">
      <w:rPr>
        <w:b/>
        <w:bCs/>
      </w:r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style>
  <w:style w:type="table" w:styleId="49">
    <w:name w:val="Light List Accent 2"/>
    <w:basedOn w:val="12"/>
    <w:uiPriority w:val="61"/>
    <w:pPr>
      <w:spacing w:after="0" w:line="240" w:lineRule="auto"/>
    </w:pPr>
    <w:tblPr>
      <w:tblBorders>
        <w:top w:val="single" w:color="C0504D" w:themeColor="accent2" w:sz="8" w:space="0"/>
        <w:left w:val="single" w:color="C0504D" w:themeColor="accent2" w:sz="8" w:space="0"/>
        <w:bottom w:val="single" w:color="C0504D" w:themeColor="accent2" w:sz="8" w:space="0"/>
        <w:right w:val="single" w:color="C0504D" w:themeColor="accent2"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C0504D" w:themeFill="accent2"/>
      </w:tcPr>
    </w:tblStylePr>
    <w:tblStylePr w:type="lastRow">
      <w:pPr>
        <w:spacing w:before="0" w:after="0" w:line="240" w:lineRule="auto"/>
      </w:pPr>
      <w:rPr>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tcBorders>
      </w:tcPr>
    </w:tblStylePr>
    <w:tblStylePr w:type="firstCol">
      <w:rPr>
        <w:b/>
        <w:bCs/>
      </w:rPr>
    </w:tblStylePr>
    <w:tblStylePr w:type="lastCol">
      <w:rPr>
        <w:b/>
        <w:bCs/>
      </w:r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style>
  <w:style w:type="table" w:styleId="50">
    <w:name w:val="Light List Accent 3"/>
    <w:basedOn w:val="12"/>
    <w:uiPriority w:val="61"/>
    <w:pPr>
      <w:spacing w:after="0" w:line="240" w:lineRule="auto"/>
    </w:pPr>
    <w:tblPr>
      <w:tblBorders>
        <w:top w:val="single" w:color="9BBB59" w:themeColor="accent3" w:sz="8" w:space="0"/>
        <w:left w:val="single" w:color="9BBB59" w:themeColor="accent3" w:sz="8" w:space="0"/>
        <w:bottom w:val="single" w:color="9BBB59" w:themeColor="accent3" w:sz="8" w:space="0"/>
        <w:right w:val="single" w:color="9BBB59" w:themeColor="accent3"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9BBB59" w:themeFill="accent3"/>
      </w:tcPr>
    </w:tblStylePr>
    <w:tblStylePr w:type="lastRow">
      <w:pPr>
        <w:spacing w:before="0" w:after="0" w:line="240" w:lineRule="auto"/>
      </w:pPr>
      <w:rPr>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tcBorders>
      </w:tcPr>
    </w:tblStylePr>
    <w:tblStylePr w:type="firstCol">
      <w:rPr>
        <w:b/>
        <w:bCs/>
      </w:rPr>
    </w:tblStylePr>
    <w:tblStylePr w:type="lastCol">
      <w:rPr>
        <w:b/>
        <w:bCs/>
      </w:r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style>
  <w:style w:type="table" w:styleId="51">
    <w:name w:val="Light List Accent 4"/>
    <w:basedOn w:val="12"/>
    <w:uiPriority w:val="61"/>
    <w:pPr>
      <w:spacing w:after="0" w:line="240" w:lineRule="auto"/>
    </w:pPr>
    <w:tblPr>
      <w:tblBorders>
        <w:top w:val="single" w:color="8064A2" w:themeColor="accent4" w:sz="8" w:space="0"/>
        <w:left w:val="single" w:color="8064A2" w:themeColor="accent4" w:sz="8" w:space="0"/>
        <w:bottom w:val="single" w:color="8064A2" w:themeColor="accent4" w:sz="8" w:space="0"/>
        <w:right w:val="single" w:color="8064A2" w:themeColor="accent4"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8064A2" w:themeFill="accent4"/>
      </w:tcPr>
    </w:tblStylePr>
    <w:tblStylePr w:type="lastRow">
      <w:pPr>
        <w:spacing w:before="0" w:after="0" w:line="240" w:lineRule="auto"/>
      </w:pPr>
      <w:rPr>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tcBorders>
      </w:tcPr>
    </w:tblStylePr>
    <w:tblStylePr w:type="firstCol">
      <w:rPr>
        <w:b/>
        <w:bCs/>
      </w:rPr>
    </w:tblStylePr>
    <w:tblStylePr w:type="lastCol">
      <w:rPr>
        <w:b/>
        <w:bCs/>
      </w:r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style>
  <w:style w:type="table" w:styleId="52">
    <w:name w:val="Light List Accent 5"/>
    <w:basedOn w:val="12"/>
    <w:uiPriority w:val="61"/>
    <w:pPr>
      <w:spacing w:after="0" w:line="240" w:lineRule="auto"/>
    </w:pPr>
    <w:tblPr>
      <w:tblBorders>
        <w:top w:val="single" w:color="4BACC6" w:themeColor="accent5" w:sz="8" w:space="0"/>
        <w:left w:val="single" w:color="4BACC6" w:themeColor="accent5" w:sz="8" w:space="0"/>
        <w:bottom w:val="single" w:color="4BACC6" w:themeColor="accent5" w:sz="8" w:space="0"/>
        <w:right w:val="single" w:color="4BACC6" w:themeColor="accent5"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4BACC6" w:themeFill="accent5"/>
      </w:tcPr>
    </w:tblStylePr>
    <w:tblStylePr w:type="lastRow">
      <w:pPr>
        <w:spacing w:before="0" w:after="0" w:line="240" w:lineRule="auto"/>
      </w:pPr>
      <w:rPr>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tcBorders>
      </w:tcPr>
    </w:tblStylePr>
    <w:tblStylePr w:type="firstCol">
      <w:rPr>
        <w:b/>
        <w:bCs/>
      </w:rPr>
    </w:tblStylePr>
    <w:tblStylePr w:type="lastCol">
      <w:rPr>
        <w:b/>
        <w:bCs/>
      </w:r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style>
  <w:style w:type="table" w:styleId="53">
    <w:name w:val="Light List Accent 6"/>
    <w:basedOn w:val="12"/>
    <w:uiPriority w:val="61"/>
    <w:pPr>
      <w:spacing w:after="0" w:line="240" w:lineRule="auto"/>
    </w:pPr>
    <w:tblPr>
      <w:tblBorders>
        <w:top w:val="single" w:color="F79646" w:themeColor="accent6" w:sz="8" w:space="0"/>
        <w:left w:val="single" w:color="F79646" w:themeColor="accent6" w:sz="8" w:space="0"/>
        <w:bottom w:val="single" w:color="F79646" w:themeColor="accent6" w:sz="8" w:space="0"/>
        <w:right w:val="single" w:color="F79646" w:themeColor="accent6"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F79646" w:themeFill="accent6"/>
      </w:tcPr>
    </w:tblStylePr>
    <w:tblStylePr w:type="lastRow">
      <w:pPr>
        <w:spacing w:before="0" w:after="0" w:line="240" w:lineRule="auto"/>
      </w:pPr>
      <w:rPr>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tcBorders>
      </w:tcPr>
    </w:tblStylePr>
    <w:tblStylePr w:type="firstCol">
      <w:rPr>
        <w:b/>
        <w:bCs/>
      </w:rPr>
    </w:tblStylePr>
    <w:tblStylePr w:type="lastCol">
      <w:rPr>
        <w:b/>
        <w:bCs/>
      </w:r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style>
  <w:style w:type="table" w:styleId="54">
    <w:name w:val="Light Grid"/>
    <w:basedOn w:val="12"/>
    <w:uiPriority w:val="62"/>
    <w:pPr>
      <w:spacing w:after="0" w:line="240" w:lineRule="auto"/>
    </w:pPr>
    <w:tblPr>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18" w:space="0"/>
          <w:right w:val="single" w:color="000000" w:themeColor="text1"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shd w:val="clear" w:color="auto" w:fill="BFBFBF" w:themeFill="text1" w:themeFillTint="3F"/>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sz="8" w:space="0"/>
        </w:tcBorders>
        <w:shd w:val="clear" w:color="auto" w:fill="BFBFBF" w:themeFill="text1" w:themeFillTint="3F"/>
      </w:tcPr>
    </w:tblStylePr>
    <w:tblStylePr w:type="band2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sz="8" w:space="0"/>
        </w:tcBorders>
      </w:tcPr>
    </w:tblStylePr>
  </w:style>
  <w:style w:type="table" w:styleId="55">
    <w:name w:val="Light Grid Accent 1"/>
    <w:basedOn w:val="12"/>
    <w:uiPriority w:val="62"/>
    <w:pPr>
      <w:spacing w:after="0" w:line="240" w:lineRule="auto"/>
    </w:pPr>
    <w:tblPr>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18" w:space="0"/>
          <w:right w:val="single" w:color="4F81BD" w:themeColor="accent1"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shd w:val="clear" w:color="auto" w:fill="D3DFEE" w:themeFill="accent1" w:themeFillTint="3F"/>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sz="8" w:space="0"/>
        </w:tcBorders>
        <w:shd w:val="clear" w:color="auto" w:fill="D3DFEE" w:themeFill="accent1" w:themeFillTint="3F"/>
      </w:tcPr>
    </w:tblStylePr>
    <w:tblStylePr w:type="band2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sz="8" w:space="0"/>
        </w:tcBorders>
      </w:tcPr>
    </w:tblStylePr>
  </w:style>
  <w:style w:type="table" w:styleId="56">
    <w:name w:val="Light Grid Accent 2"/>
    <w:basedOn w:val="12"/>
    <w:uiPriority w:val="62"/>
    <w:pPr>
      <w:spacing w:after="0" w:line="240" w:lineRule="auto"/>
    </w:pPr>
    <w:tblPr>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18" w:space="0"/>
          <w:right w:val="single" w:color="C0504D" w:themeColor="accent2"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shd w:val="clear" w:color="auto" w:fill="EFD3D3" w:themeFill="accent2" w:themeFillTint="3F"/>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sz="8" w:space="0"/>
        </w:tcBorders>
        <w:shd w:val="clear" w:color="auto" w:fill="EFD3D3" w:themeFill="accent2" w:themeFillTint="3F"/>
      </w:tcPr>
    </w:tblStylePr>
    <w:tblStylePr w:type="band2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sz="8" w:space="0"/>
        </w:tcBorders>
      </w:tcPr>
    </w:tblStylePr>
  </w:style>
  <w:style w:type="table" w:styleId="57">
    <w:name w:val="Light Grid Accent 3"/>
    <w:basedOn w:val="12"/>
    <w:uiPriority w:val="62"/>
    <w:pPr>
      <w:spacing w:after="0" w:line="240" w:lineRule="auto"/>
    </w:pPr>
    <w:tblPr>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18" w:space="0"/>
          <w:right w:val="single" w:color="9BBB59" w:themeColor="accent3"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shd w:val="clear" w:color="auto" w:fill="E6EED5" w:themeFill="accent3" w:themeFillTint="3F"/>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sz="8" w:space="0"/>
        </w:tcBorders>
        <w:shd w:val="clear" w:color="auto" w:fill="E6EED5" w:themeFill="accent3" w:themeFillTint="3F"/>
      </w:tcPr>
    </w:tblStylePr>
    <w:tblStylePr w:type="band2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sz="8" w:space="0"/>
        </w:tcBorders>
      </w:tcPr>
    </w:tblStylePr>
  </w:style>
  <w:style w:type="table" w:styleId="58">
    <w:name w:val="Light Grid Accent 4"/>
    <w:basedOn w:val="12"/>
    <w:uiPriority w:val="62"/>
    <w:pPr>
      <w:spacing w:after="0" w:line="240" w:lineRule="auto"/>
    </w:pPr>
    <w:tblPr>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18" w:space="0"/>
          <w:right w:val="single" w:color="8064A2" w:themeColor="accent4"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shd w:val="clear" w:color="auto" w:fill="DFD8E8" w:themeFill="accent4" w:themeFillTint="3F"/>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sz="8" w:space="0"/>
        </w:tcBorders>
        <w:shd w:val="clear" w:color="auto" w:fill="DFD8E8" w:themeFill="accent4" w:themeFillTint="3F"/>
      </w:tcPr>
    </w:tblStylePr>
    <w:tblStylePr w:type="band2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sz="8" w:space="0"/>
        </w:tcBorders>
      </w:tcPr>
    </w:tblStylePr>
  </w:style>
  <w:style w:type="table" w:styleId="59">
    <w:name w:val="Light Grid Accent 5"/>
    <w:basedOn w:val="12"/>
    <w:uiPriority w:val="62"/>
    <w:pPr>
      <w:spacing w:after="0" w:line="240" w:lineRule="auto"/>
    </w:pPr>
    <w:tblPr>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18" w:space="0"/>
          <w:right w:val="single" w:color="4BACC6" w:themeColor="accent5"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shd w:val="clear" w:color="auto" w:fill="D2EAF0" w:themeFill="accent5" w:themeFillTint="3F"/>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sz="8" w:space="0"/>
        </w:tcBorders>
        <w:shd w:val="clear" w:color="auto" w:fill="D2EAF0" w:themeFill="accent5" w:themeFillTint="3F"/>
      </w:tcPr>
    </w:tblStylePr>
    <w:tblStylePr w:type="band2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sz="8" w:space="0"/>
        </w:tcBorders>
      </w:tcPr>
    </w:tblStylePr>
  </w:style>
  <w:style w:type="table" w:styleId="60">
    <w:name w:val="Light Grid Accent 6"/>
    <w:basedOn w:val="12"/>
    <w:uiPriority w:val="62"/>
    <w:pPr>
      <w:spacing w:after="0" w:line="240" w:lineRule="auto"/>
    </w:pPr>
    <w:tblPr>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18" w:space="0"/>
          <w:right w:val="single" w:color="F79646" w:themeColor="accent6"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shd w:val="clear" w:color="auto" w:fill="FDE5D1" w:themeFill="accent6" w:themeFillTint="3F"/>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sz="8" w:space="0"/>
        </w:tcBorders>
        <w:shd w:val="clear" w:color="auto" w:fill="FDE5D1" w:themeFill="accent6" w:themeFillTint="3F"/>
      </w:tcPr>
    </w:tblStylePr>
    <w:tblStylePr w:type="band2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sz="8" w:space="0"/>
        </w:tcBorders>
      </w:tcPr>
    </w:tblStylePr>
  </w:style>
  <w:style w:type="table" w:styleId="61">
    <w:name w:val="Medium Shading 1"/>
    <w:basedOn w:val="12"/>
    <w:uiPriority w:val="63"/>
    <w:pPr>
      <w:spacing w:after="0" w:line="240" w:lineRule="auto"/>
    </w:pPr>
    <w:tblPr>
      <w:tbl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single" w:color="3F3F3F" w:themeColor="text1"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nil"/>
          <w:insideV w:val="nil"/>
        </w:tcBorders>
        <w:shd w:val="clear" w:color="auto" w:fill="000000" w:themeFill="text1"/>
      </w:tcPr>
    </w:tblStylePr>
    <w:tblStylePr w:type="lastRow">
      <w:pPr>
        <w:spacing w:before="0" w:after="0" w:line="240" w:lineRule="auto"/>
      </w:pPr>
      <w:rPr>
        <w:b/>
        <w:bCs/>
      </w:rPr>
      <w:tblPr/>
      <w:tcPr>
        <w:tcBorders>
          <w:top w:val="double" w:color="3F3F3F" w:themeColor="text1" w:themeTint="BF" w:sz="6" w:space="0"/>
          <w:left w:val="single" w:color="3F3F3F" w:themeColor="text1" w:themeTint="BF" w:sz="8" w:space="0"/>
          <w:bottom w:val="single" w:color="3F3F3F" w:themeColor="text1" w:themeTint="BF" w:sz="8" w:space="0"/>
          <w:right w:val="single" w:color="3F3F3F" w:themeColor="text1" w:themeTint="BF" w:sz="8" w:space="0"/>
          <w:insideH w:val="nil"/>
          <w:insideV w:val="nil"/>
        </w:tcBorders>
      </w:tcPr>
    </w:tblStylePr>
    <w:tblStylePr w:type="firstCol">
      <w:rPr>
        <w:b/>
        <w:bCs/>
      </w:rPr>
    </w:tblStylePr>
    <w:tblStylePr w:type="lastCol">
      <w:rPr>
        <w:b/>
        <w:bCs/>
      </w:rPr>
    </w:tblStylePr>
    <w:tblStylePr w:type="band1Vert">
      <w:tblPr/>
      <w:tcPr>
        <w:shd w:val="clear" w:color="auto" w:fill="BFBFBF" w:themeFill="text1" w:themeFillTint="3F"/>
      </w:tcPr>
    </w:tblStylePr>
    <w:tblStylePr w:type="band1Horz">
      <w:tblPr/>
      <w:tcPr>
        <w:tcBorders>
          <w:insideH w:val="nil"/>
          <w:insideV w:val="nil"/>
        </w:tcBorders>
        <w:shd w:val="clear" w:color="auto" w:fill="BFBFBF" w:themeFill="text1" w:themeFillTint="3F"/>
      </w:tcPr>
    </w:tblStylePr>
    <w:tblStylePr w:type="band2Horz">
      <w:tblPr/>
      <w:tcPr>
        <w:tcBorders>
          <w:insideH w:val="nil"/>
          <w:insideV w:val="nil"/>
        </w:tcBorders>
      </w:tcPr>
    </w:tblStylePr>
  </w:style>
  <w:style w:type="table" w:styleId="62">
    <w:name w:val="Medium Shading 1 Accent 1"/>
    <w:basedOn w:val="12"/>
    <w:uiPriority w:val="63"/>
    <w:pPr>
      <w:spacing w:after="0" w:line="240" w:lineRule="auto"/>
    </w:pPr>
    <w:tblPr>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nil"/>
          <w:insideV w:val="nil"/>
        </w:tcBorders>
        <w:shd w:val="clear" w:color="auto" w:fill="4F81BD" w:themeFill="accent1"/>
      </w:tcPr>
    </w:tblStylePr>
    <w:tblStylePr w:type="lastRow">
      <w:pPr>
        <w:spacing w:before="0" w:after="0" w:line="240" w:lineRule="auto"/>
      </w:pPr>
      <w:rPr>
        <w:b/>
        <w:bCs/>
      </w:rPr>
      <w:tblPr/>
      <w:tcPr>
        <w:tcBorders>
          <w:top w:val="double" w:color="7BA0CD" w:themeColor="accent1" w:themeTint="BF" w:sz="6" w:space="0"/>
          <w:left w:val="single" w:color="7BA0CD" w:themeColor="accent1" w:themeTint="BF" w:sz="8" w:space="0"/>
          <w:bottom w:val="single" w:color="7BA0CD" w:themeColor="accent1" w:themeTint="BF" w:sz="8" w:space="0"/>
          <w:right w:val="single" w:color="7BA0CD" w:themeColor="accent1" w:themeTint="BF" w:sz="8" w:space="0"/>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63">
    <w:name w:val="Medium Shading 1 Accent 2"/>
    <w:basedOn w:val="12"/>
    <w:uiPriority w:val="63"/>
    <w:pPr>
      <w:spacing w:after="0" w:line="240" w:lineRule="auto"/>
    </w:pPr>
    <w:tblPr>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nil"/>
          <w:insideV w:val="nil"/>
        </w:tcBorders>
        <w:shd w:val="clear" w:color="auto" w:fill="C0504D" w:themeFill="accent2"/>
      </w:tcPr>
    </w:tblStylePr>
    <w:tblStylePr w:type="lastRow">
      <w:pPr>
        <w:spacing w:before="0" w:after="0" w:line="240" w:lineRule="auto"/>
      </w:pPr>
      <w:rPr>
        <w:b/>
        <w:bCs/>
      </w:rPr>
      <w:tblPr/>
      <w:tcPr>
        <w:tcBorders>
          <w:top w:val="double" w:color="CF7B79" w:themeColor="accent2" w:themeTint="BF" w:sz="6" w:space="0"/>
          <w:left w:val="single" w:color="CF7B79" w:themeColor="accent2" w:themeTint="BF" w:sz="8" w:space="0"/>
          <w:bottom w:val="single" w:color="CF7B79" w:themeColor="accent2" w:themeTint="BF" w:sz="8" w:space="0"/>
          <w:right w:val="single" w:color="CF7B79" w:themeColor="accent2" w:themeTint="BF" w:sz="8" w:space="0"/>
          <w:insideH w:val="nil"/>
          <w:insideV w:val="nil"/>
        </w:tcBorders>
      </w:tcPr>
    </w:tblStylePr>
    <w:tblStylePr w:type="firstCol">
      <w:rPr>
        <w:b/>
        <w:bCs/>
      </w:rPr>
    </w:tblStylePr>
    <w:tblStylePr w:type="lastCol">
      <w:rPr>
        <w:b/>
        <w:bCs/>
      </w:rPr>
    </w:tblStylePr>
    <w:tblStylePr w:type="band1Vert">
      <w:tblPr/>
      <w:tcPr>
        <w:shd w:val="clear" w:color="auto" w:fill="EFD3D3" w:themeFill="accent2" w:themeFillTint="3F"/>
      </w:tcPr>
    </w:tblStylePr>
    <w:tblStylePr w:type="band1Horz">
      <w:tblPr/>
      <w:tcPr>
        <w:tcBorders>
          <w:insideH w:val="nil"/>
          <w:insideV w:val="nil"/>
        </w:tcBorders>
        <w:shd w:val="clear" w:color="auto" w:fill="EFD3D3" w:themeFill="accent2" w:themeFillTint="3F"/>
      </w:tcPr>
    </w:tblStylePr>
    <w:tblStylePr w:type="band2Horz">
      <w:tblPr/>
      <w:tcPr>
        <w:tcBorders>
          <w:insideH w:val="nil"/>
          <w:insideV w:val="nil"/>
        </w:tcBorders>
      </w:tcPr>
    </w:tblStylePr>
  </w:style>
  <w:style w:type="table" w:styleId="64">
    <w:name w:val="Medium Shading 1 Accent 3"/>
    <w:basedOn w:val="12"/>
    <w:uiPriority w:val="63"/>
    <w:pPr>
      <w:spacing w:after="0" w:line="240" w:lineRule="auto"/>
    </w:pPr>
    <w:tblPr>
      <w:tbl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single" w:color="B4CC82" w:themeColor="accent3"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nil"/>
          <w:insideV w:val="nil"/>
        </w:tcBorders>
        <w:shd w:val="clear" w:color="auto" w:fill="9BBB59" w:themeFill="accent3"/>
      </w:tcPr>
    </w:tblStylePr>
    <w:tblStylePr w:type="lastRow">
      <w:pPr>
        <w:spacing w:before="0" w:after="0" w:line="240" w:lineRule="auto"/>
      </w:pPr>
      <w:rPr>
        <w:b/>
        <w:bCs/>
      </w:rPr>
      <w:tblPr/>
      <w:tcPr>
        <w:tcBorders>
          <w:top w:val="double" w:color="B4CC82" w:themeColor="accent3" w:themeTint="BF" w:sz="6" w:space="0"/>
          <w:left w:val="single" w:color="B4CC82" w:themeColor="accent3" w:themeTint="BF" w:sz="8" w:space="0"/>
          <w:bottom w:val="single" w:color="B4CC82" w:themeColor="accent3" w:themeTint="BF" w:sz="8" w:space="0"/>
          <w:right w:val="single" w:color="B4CC82" w:themeColor="accent3" w:themeTint="BF" w:sz="8" w:space="0"/>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65">
    <w:name w:val="Medium Shading 1 Accent 4"/>
    <w:basedOn w:val="12"/>
    <w:uiPriority w:val="63"/>
    <w:pPr>
      <w:spacing w:after="0" w:line="240" w:lineRule="auto"/>
    </w:pPr>
    <w:tblPr>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nil"/>
          <w:insideV w:val="nil"/>
        </w:tcBorders>
        <w:shd w:val="clear" w:color="auto" w:fill="8064A2" w:themeFill="accent4"/>
      </w:tcPr>
    </w:tblStylePr>
    <w:tblStylePr w:type="lastRow">
      <w:pPr>
        <w:spacing w:before="0" w:after="0" w:line="240" w:lineRule="auto"/>
      </w:pPr>
      <w:rPr>
        <w:b/>
        <w:bCs/>
      </w:rPr>
      <w:tblPr/>
      <w:tcPr>
        <w:tcBorders>
          <w:top w:val="double" w:color="9F8AB9" w:themeColor="accent4" w:themeTint="BF" w:sz="6" w:space="0"/>
          <w:left w:val="single" w:color="9F8AB9" w:themeColor="accent4" w:themeTint="BF" w:sz="8" w:space="0"/>
          <w:bottom w:val="single" w:color="9F8AB9" w:themeColor="accent4" w:themeTint="BF" w:sz="8" w:space="0"/>
          <w:right w:val="single" w:color="9F8AB9" w:themeColor="accent4" w:themeTint="BF" w:sz="8" w:space="0"/>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66">
    <w:name w:val="Medium Shading 1 Accent 5"/>
    <w:basedOn w:val="12"/>
    <w:uiPriority w:val="63"/>
    <w:pPr>
      <w:spacing w:after="0" w:line="240" w:lineRule="auto"/>
    </w:pPr>
    <w:tblPr>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nil"/>
          <w:insideV w:val="nil"/>
        </w:tcBorders>
        <w:shd w:val="clear" w:color="auto" w:fill="4BACC6" w:themeFill="accent5"/>
      </w:tcPr>
    </w:tblStylePr>
    <w:tblStylePr w:type="lastRow">
      <w:pPr>
        <w:spacing w:before="0" w:after="0" w:line="240" w:lineRule="auto"/>
      </w:pPr>
      <w:rPr>
        <w:b/>
        <w:bCs/>
      </w:rPr>
      <w:tblPr/>
      <w:tcPr>
        <w:tcBorders>
          <w:top w:val="double" w:color="78C0D4" w:themeColor="accent5" w:themeTint="BF" w:sz="6" w:space="0"/>
          <w:left w:val="single" w:color="78C0D4" w:themeColor="accent5" w:themeTint="BF" w:sz="8" w:space="0"/>
          <w:bottom w:val="single" w:color="78C0D4" w:themeColor="accent5" w:themeTint="BF" w:sz="8" w:space="0"/>
          <w:right w:val="single" w:color="78C0D4" w:themeColor="accent5" w:themeTint="BF" w:sz="8" w:space="0"/>
          <w:insideH w:val="nil"/>
          <w:insideV w:val="nil"/>
        </w:tcBorders>
      </w:tcPr>
    </w:tblStylePr>
    <w:tblStylePr w:type="firstCol">
      <w:rPr>
        <w:b/>
        <w:bCs/>
      </w:rPr>
    </w:tblStylePr>
    <w:tblStylePr w:type="lastCol">
      <w:rPr>
        <w:b/>
        <w:bCs/>
      </w:rPr>
    </w:tblStylePr>
    <w:tblStylePr w:type="band1Vert">
      <w:tblPr/>
      <w:tcPr>
        <w:shd w:val="clear" w:color="auto" w:fill="D2EAF0" w:themeFill="accent5" w:themeFillTint="3F"/>
      </w:tcPr>
    </w:tblStylePr>
    <w:tblStylePr w:type="band1Horz">
      <w:tblPr/>
      <w:tcPr>
        <w:tcBorders>
          <w:insideH w:val="nil"/>
          <w:insideV w:val="nil"/>
        </w:tcBorders>
        <w:shd w:val="clear" w:color="auto" w:fill="D2EAF0" w:themeFill="accent5" w:themeFillTint="3F"/>
      </w:tcPr>
    </w:tblStylePr>
    <w:tblStylePr w:type="band2Horz">
      <w:tblPr/>
      <w:tcPr>
        <w:tcBorders>
          <w:insideH w:val="nil"/>
          <w:insideV w:val="nil"/>
        </w:tcBorders>
      </w:tcPr>
    </w:tblStylePr>
  </w:style>
  <w:style w:type="table" w:styleId="67">
    <w:name w:val="Medium Shading 1 Accent 6"/>
    <w:basedOn w:val="12"/>
    <w:uiPriority w:val="63"/>
    <w:pPr>
      <w:spacing w:after="0" w:line="240" w:lineRule="auto"/>
    </w:pPr>
    <w:tblPr>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nil"/>
          <w:insideV w:val="nil"/>
        </w:tcBorders>
        <w:shd w:val="clear" w:color="auto" w:fill="F79646" w:themeFill="accent6"/>
      </w:tcPr>
    </w:tblStylePr>
    <w:tblStylePr w:type="lastRow">
      <w:pPr>
        <w:spacing w:before="0" w:after="0" w:line="240" w:lineRule="auto"/>
      </w:pPr>
      <w:rPr>
        <w:b/>
        <w:bCs/>
      </w:rPr>
      <w:tblPr/>
      <w:tcPr>
        <w:tcBorders>
          <w:top w:val="double" w:color="F9B074" w:themeColor="accent6" w:themeTint="BF" w:sz="6" w:space="0"/>
          <w:left w:val="single" w:color="F9B074" w:themeColor="accent6" w:themeTint="BF" w:sz="8" w:space="0"/>
          <w:bottom w:val="single" w:color="F9B074" w:themeColor="accent6" w:themeTint="BF" w:sz="8" w:space="0"/>
          <w:right w:val="single" w:color="F9B074" w:themeColor="accent6" w:themeTint="BF" w:sz="8" w:space="0"/>
          <w:insideH w:val="nil"/>
          <w:insideV w:val="nil"/>
        </w:tcBorders>
      </w:tcPr>
    </w:tblStylePr>
    <w:tblStylePr w:type="firstCol">
      <w:rPr>
        <w:b/>
        <w:bCs/>
      </w:rPr>
    </w:tblStylePr>
    <w:tblStylePr w:type="lastCol">
      <w:rPr>
        <w:b/>
        <w:bCs/>
      </w:rPr>
    </w:tblStylePr>
    <w:tblStylePr w:type="band1Vert">
      <w:tblPr/>
      <w:tcPr>
        <w:shd w:val="clear" w:color="auto" w:fill="FDE5D1" w:themeFill="accent6" w:themeFillTint="3F"/>
      </w:tcPr>
    </w:tblStylePr>
    <w:tblStylePr w:type="band1Horz">
      <w:tblPr/>
      <w:tcPr>
        <w:tcBorders>
          <w:insideH w:val="nil"/>
          <w:insideV w:val="nil"/>
        </w:tcBorders>
        <w:shd w:val="clear" w:color="auto" w:fill="FDE5D1" w:themeFill="accent6" w:themeFillTint="3F"/>
      </w:tcPr>
    </w:tblStylePr>
    <w:tblStylePr w:type="band2Horz">
      <w:tblPr/>
      <w:tcPr>
        <w:tcBorders>
          <w:insideH w:val="nil"/>
          <w:insideV w:val="nil"/>
        </w:tcBorders>
      </w:tcPr>
    </w:tblStylePr>
  </w:style>
  <w:style w:type="table" w:styleId="68">
    <w:name w:val="Medium Shading 2"/>
    <w:basedOn w:val="12"/>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000000" w:themeFill="text1"/>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9">
    <w:name w:val="Medium Shading 2 Accent 1"/>
    <w:basedOn w:val="12"/>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4F81BD" w:themeFill="accent1"/>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70">
    <w:name w:val="Medium Shading 2 Accent 2"/>
    <w:basedOn w:val="12"/>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C0504D" w:themeFill="accent2"/>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71">
    <w:name w:val="Medium Shading 2 Accent 3"/>
    <w:basedOn w:val="12"/>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9BBB59" w:themeFill="accent3"/>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72">
    <w:name w:val="Medium Shading 2 Accent 4"/>
    <w:basedOn w:val="12"/>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8064A2" w:themeFill="accent4"/>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73">
    <w:name w:val="Medium Shading 2 Accent 5"/>
    <w:basedOn w:val="12"/>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4BACC6" w:themeFill="accent5"/>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74">
    <w:name w:val="Medium Shading 2 Accent 6"/>
    <w:basedOn w:val="12"/>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F79646" w:themeFill="accent6"/>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75">
    <w:name w:val="Medium List 1"/>
    <w:basedOn w:val="12"/>
    <w:uiPriority w:val="65"/>
    <w:pPr>
      <w:spacing w:after="0" w:line="240" w:lineRule="auto"/>
    </w:pPr>
    <w:rPr>
      <w:color w:val="000000" w:themeColor="text1"/>
      <w14:textFill>
        <w14:solidFill>
          <w14:schemeClr w14:val="tx1"/>
        </w14:solidFill>
      </w14:textFill>
    </w:rPr>
    <w:tblPr>
      <w:tblBorders>
        <w:top w:val="single" w:color="000000" w:themeColor="text1" w:sz="8" w:space="0"/>
        <w:bottom w:val="single" w:color="000000" w:themeColor="text1"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000000" w:themeColor="text1" w:sz="8" w:space="0"/>
        </w:tcBorders>
      </w:tcPr>
    </w:tblStylePr>
    <w:tblStylePr w:type="lastRow">
      <w:rPr>
        <w:b/>
        <w:bCs/>
        <w:color w:val="1F497D" w:themeColor="text2"/>
        <w14:textFill>
          <w14:solidFill>
            <w14:schemeClr w14:val="tx2"/>
          </w14:solidFill>
        </w14:textFill>
      </w:rPr>
      <w:tblPr/>
      <w:tcPr>
        <w:tcBorders>
          <w:top w:val="single" w:color="000000" w:themeColor="text1" w:sz="8" w:space="0"/>
          <w:bottom w:val="single" w:color="000000" w:themeColor="text1" w:sz="8" w:space="0"/>
        </w:tcBorders>
      </w:tcPr>
    </w:tblStylePr>
    <w:tblStylePr w:type="firstCol">
      <w:rPr>
        <w:b/>
        <w:bCs/>
      </w:rPr>
    </w:tblStylePr>
    <w:tblStylePr w:type="lastCol">
      <w:rPr>
        <w:b/>
        <w:bCs/>
      </w:rPr>
      <w:tblPr/>
      <w:tcPr>
        <w:tcBorders>
          <w:top w:val="single" w:color="000000" w:themeColor="text1" w:sz="8" w:space="0"/>
          <w:bottom w:val="single" w:color="000000" w:themeColor="text1" w:sz="8" w:space="0"/>
        </w:tcBorders>
      </w:tcPr>
    </w:tblStylePr>
    <w:tblStylePr w:type="band1Vert">
      <w:tblPr/>
      <w:tcPr>
        <w:shd w:val="clear" w:color="auto" w:fill="BFBFBF" w:themeFill="text1" w:themeFillTint="3F"/>
      </w:tcPr>
    </w:tblStylePr>
    <w:tblStylePr w:type="band1Horz">
      <w:tblPr/>
      <w:tcPr>
        <w:shd w:val="clear" w:color="auto" w:fill="BFBFBF" w:themeFill="text1" w:themeFillTint="3F"/>
      </w:tcPr>
    </w:tblStylePr>
  </w:style>
  <w:style w:type="table" w:styleId="76">
    <w:name w:val="Medium List 1 Accent 1"/>
    <w:basedOn w:val="12"/>
    <w:uiPriority w:val="65"/>
    <w:pPr>
      <w:spacing w:after="0" w:line="240" w:lineRule="auto"/>
    </w:pPr>
    <w:rPr>
      <w:color w:val="000000" w:themeColor="text1"/>
      <w14:textFill>
        <w14:solidFill>
          <w14:schemeClr w14:val="tx1"/>
        </w14:solidFill>
      </w14:textFill>
    </w:rPr>
    <w:tblPr>
      <w:tblBorders>
        <w:top w:val="single" w:color="4F81BD" w:themeColor="accent1" w:sz="8" w:space="0"/>
        <w:bottom w:val="single" w:color="4F81BD" w:themeColor="accent1"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4F81BD" w:themeColor="accent1" w:sz="8" w:space="0"/>
        </w:tcBorders>
      </w:tcPr>
    </w:tblStylePr>
    <w:tblStylePr w:type="lastRow">
      <w:rPr>
        <w:b/>
        <w:bCs/>
        <w:color w:val="1F497D" w:themeColor="text2"/>
        <w14:textFill>
          <w14:solidFill>
            <w14:schemeClr w14:val="tx2"/>
          </w14:solidFill>
        </w14:textFill>
      </w:rPr>
      <w:tblPr/>
      <w:tcPr>
        <w:tcBorders>
          <w:top w:val="single" w:color="4F81BD" w:themeColor="accent1" w:sz="8" w:space="0"/>
          <w:bottom w:val="single" w:color="4F81BD" w:themeColor="accent1" w:sz="8" w:space="0"/>
        </w:tcBorders>
      </w:tcPr>
    </w:tblStylePr>
    <w:tblStylePr w:type="firstCol">
      <w:rPr>
        <w:b/>
        <w:bCs/>
      </w:rPr>
    </w:tblStylePr>
    <w:tblStylePr w:type="lastCol">
      <w:rPr>
        <w:b/>
        <w:bCs/>
      </w:rPr>
      <w:tblPr/>
      <w:tcPr>
        <w:tcBorders>
          <w:top w:val="single" w:color="4F81BD" w:themeColor="accent1" w:sz="8" w:space="0"/>
          <w:bottom w:val="single" w:color="4F81BD" w:themeColor="accent1" w:sz="8" w:space="0"/>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77">
    <w:name w:val="Medium List 1 Accent 2"/>
    <w:basedOn w:val="12"/>
    <w:uiPriority w:val="65"/>
    <w:pPr>
      <w:spacing w:after="0" w:line="240" w:lineRule="auto"/>
    </w:pPr>
    <w:rPr>
      <w:color w:val="000000" w:themeColor="text1"/>
      <w14:textFill>
        <w14:solidFill>
          <w14:schemeClr w14:val="tx1"/>
        </w14:solidFill>
      </w14:textFill>
    </w:rPr>
    <w:tblPr>
      <w:tblBorders>
        <w:top w:val="single" w:color="C0504D" w:themeColor="accent2" w:sz="8" w:space="0"/>
        <w:bottom w:val="single" w:color="C0504D" w:themeColor="accent2"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C0504D" w:themeColor="accent2" w:sz="8" w:space="0"/>
        </w:tcBorders>
      </w:tcPr>
    </w:tblStylePr>
    <w:tblStylePr w:type="lastRow">
      <w:rPr>
        <w:b/>
        <w:bCs/>
        <w:color w:val="1F497D" w:themeColor="text2"/>
        <w14:textFill>
          <w14:solidFill>
            <w14:schemeClr w14:val="tx2"/>
          </w14:solidFill>
        </w14:textFill>
      </w:rPr>
      <w:tblPr/>
      <w:tcPr>
        <w:tcBorders>
          <w:top w:val="single" w:color="C0504D" w:themeColor="accent2" w:sz="8" w:space="0"/>
          <w:bottom w:val="single" w:color="C0504D" w:themeColor="accent2" w:sz="8" w:space="0"/>
        </w:tcBorders>
      </w:tcPr>
    </w:tblStylePr>
    <w:tblStylePr w:type="firstCol">
      <w:rPr>
        <w:b/>
        <w:bCs/>
      </w:rPr>
    </w:tblStylePr>
    <w:tblStylePr w:type="lastCol">
      <w:rPr>
        <w:b/>
        <w:bCs/>
      </w:rPr>
      <w:tblPr/>
      <w:tcPr>
        <w:tcBorders>
          <w:top w:val="single" w:color="C0504D" w:themeColor="accent2" w:sz="8" w:space="0"/>
          <w:bottom w:val="single" w:color="C0504D" w:themeColor="accent2" w:sz="8" w:space="0"/>
        </w:tcBorders>
      </w:tcPr>
    </w:tblStylePr>
    <w:tblStylePr w:type="band1Vert">
      <w:tblPr/>
      <w:tcPr>
        <w:shd w:val="clear" w:color="auto" w:fill="EFD3D3" w:themeFill="accent2" w:themeFillTint="3F"/>
      </w:tcPr>
    </w:tblStylePr>
    <w:tblStylePr w:type="band1Horz">
      <w:tblPr/>
      <w:tcPr>
        <w:shd w:val="clear" w:color="auto" w:fill="EFD3D3" w:themeFill="accent2" w:themeFillTint="3F"/>
      </w:tcPr>
    </w:tblStylePr>
  </w:style>
  <w:style w:type="table" w:styleId="78">
    <w:name w:val="Medium List 1 Accent 3"/>
    <w:basedOn w:val="12"/>
    <w:uiPriority w:val="65"/>
    <w:pPr>
      <w:spacing w:after="0" w:line="240" w:lineRule="auto"/>
    </w:pPr>
    <w:rPr>
      <w:color w:val="000000" w:themeColor="text1"/>
      <w14:textFill>
        <w14:solidFill>
          <w14:schemeClr w14:val="tx1"/>
        </w14:solidFill>
      </w14:textFill>
    </w:rPr>
    <w:tblPr>
      <w:tblBorders>
        <w:top w:val="single" w:color="9BBB59" w:themeColor="accent3" w:sz="8" w:space="0"/>
        <w:bottom w:val="single" w:color="9BBB59" w:themeColor="accent3"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9BBB59" w:themeColor="accent3" w:sz="8" w:space="0"/>
        </w:tcBorders>
      </w:tcPr>
    </w:tblStylePr>
    <w:tblStylePr w:type="lastRow">
      <w:rPr>
        <w:b/>
        <w:bCs/>
        <w:color w:val="1F497D" w:themeColor="text2"/>
        <w14:textFill>
          <w14:solidFill>
            <w14:schemeClr w14:val="tx2"/>
          </w14:solidFill>
        </w14:textFill>
      </w:rPr>
      <w:tblPr/>
      <w:tcPr>
        <w:tcBorders>
          <w:top w:val="single" w:color="9BBB59" w:themeColor="accent3" w:sz="8" w:space="0"/>
          <w:bottom w:val="single" w:color="9BBB59" w:themeColor="accent3" w:sz="8" w:space="0"/>
        </w:tcBorders>
      </w:tcPr>
    </w:tblStylePr>
    <w:tblStylePr w:type="firstCol">
      <w:rPr>
        <w:b/>
        <w:bCs/>
      </w:rPr>
    </w:tblStylePr>
    <w:tblStylePr w:type="lastCol">
      <w:rPr>
        <w:b/>
        <w:bCs/>
      </w:rPr>
      <w:tblPr/>
      <w:tcPr>
        <w:tcBorders>
          <w:top w:val="single" w:color="9BBB59" w:themeColor="accent3" w:sz="8" w:space="0"/>
          <w:bottom w:val="single" w:color="9BBB59" w:themeColor="accent3" w:sz="8" w:space="0"/>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79">
    <w:name w:val="Medium List 1 Accent 4"/>
    <w:basedOn w:val="12"/>
    <w:uiPriority w:val="65"/>
    <w:pPr>
      <w:spacing w:after="0" w:line="240" w:lineRule="auto"/>
    </w:pPr>
    <w:rPr>
      <w:color w:val="000000" w:themeColor="text1"/>
      <w14:textFill>
        <w14:solidFill>
          <w14:schemeClr w14:val="tx1"/>
        </w14:solidFill>
      </w14:textFill>
    </w:rPr>
    <w:tblPr>
      <w:tblBorders>
        <w:top w:val="single" w:color="8064A2" w:themeColor="accent4" w:sz="8" w:space="0"/>
        <w:bottom w:val="single" w:color="8064A2" w:themeColor="accent4"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8064A2" w:themeColor="accent4" w:sz="8" w:space="0"/>
        </w:tcBorders>
      </w:tcPr>
    </w:tblStylePr>
    <w:tblStylePr w:type="lastRow">
      <w:rPr>
        <w:b/>
        <w:bCs/>
        <w:color w:val="1F497D" w:themeColor="text2"/>
        <w14:textFill>
          <w14:solidFill>
            <w14:schemeClr w14:val="tx2"/>
          </w14:solidFill>
        </w14:textFill>
      </w:rPr>
      <w:tblPr/>
      <w:tcPr>
        <w:tcBorders>
          <w:top w:val="single" w:color="8064A2" w:themeColor="accent4" w:sz="8" w:space="0"/>
          <w:bottom w:val="single" w:color="8064A2" w:themeColor="accent4" w:sz="8" w:space="0"/>
        </w:tcBorders>
      </w:tcPr>
    </w:tblStylePr>
    <w:tblStylePr w:type="firstCol">
      <w:rPr>
        <w:b/>
        <w:bCs/>
      </w:rPr>
    </w:tblStylePr>
    <w:tblStylePr w:type="lastCol">
      <w:rPr>
        <w:b/>
        <w:bCs/>
      </w:rPr>
      <w:tblPr/>
      <w:tcPr>
        <w:tcBorders>
          <w:top w:val="single" w:color="8064A2" w:themeColor="accent4" w:sz="8" w:space="0"/>
          <w:bottom w:val="single" w:color="8064A2" w:themeColor="accent4" w:sz="8" w:space="0"/>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80">
    <w:name w:val="Medium List 1 Accent 5"/>
    <w:basedOn w:val="12"/>
    <w:uiPriority w:val="65"/>
    <w:pPr>
      <w:spacing w:after="0" w:line="240" w:lineRule="auto"/>
    </w:pPr>
    <w:rPr>
      <w:color w:val="000000" w:themeColor="text1"/>
      <w14:textFill>
        <w14:solidFill>
          <w14:schemeClr w14:val="tx1"/>
        </w14:solidFill>
      </w14:textFill>
    </w:rPr>
    <w:tblPr>
      <w:tblBorders>
        <w:top w:val="single" w:color="4BACC6" w:themeColor="accent5" w:sz="8" w:space="0"/>
        <w:bottom w:val="single" w:color="4BACC6" w:themeColor="accent5"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4BACC6" w:themeColor="accent5" w:sz="8" w:space="0"/>
        </w:tcBorders>
      </w:tcPr>
    </w:tblStylePr>
    <w:tblStylePr w:type="lastRow">
      <w:rPr>
        <w:b/>
        <w:bCs/>
        <w:color w:val="1F497D" w:themeColor="text2"/>
        <w14:textFill>
          <w14:solidFill>
            <w14:schemeClr w14:val="tx2"/>
          </w14:solidFill>
        </w14:textFill>
      </w:rPr>
      <w:tblPr/>
      <w:tcPr>
        <w:tcBorders>
          <w:top w:val="single" w:color="4BACC6" w:themeColor="accent5" w:sz="8" w:space="0"/>
          <w:bottom w:val="single" w:color="4BACC6" w:themeColor="accent5" w:sz="8" w:space="0"/>
        </w:tcBorders>
      </w:tcPr>
    </w:tblStylePr>
    <w:tblStylePr w:type="firstCol">
      <w:rPr>
        <w:b/>
        <w:bCs/>
      </w:rPr>
    </w:tblStylePr>
    <w:tblStylePr w:type="lastCol">
      <w:rPr>
        <w:b/>
        <w:bCs/>
      </w:rPr>
      <w:tblPr/>
      <w:tcPr>
        <w:tcBorders>
          <w:top w:val="single" w:color="4BACC6" w:themeColor="accent5" w:sz="8" w:space="0"/>
          <w:bottom w:val="single" w:color="4BACC6" w:themeColor="accent5" w:sz="8" w:space="0"/>
        </w:tcBorders>
      </w:tcPr>
    </w:tblStylePr>
    <w:tblStylePr w:type="band1Vert">
      <w:tblPr/>
      <w:tcPr>
        <w:shd w:val="clear" w:color="auto" w:fill="D2EAF0" w:themeFill="accent5" w:themeFillTint="3F"/>
      </w:tcPr>
    </w:tblStylePr>
    <w:tblStylePr w:type="band1Horz">
      <w:tblPr/>
      <w:tcPr>
        <w:shd w:val="clear" w:color="auto" w:fill="D2EAF0" w:themeFill="accent5" w:themeFillTint="3F"/>
      </w:tcPr>
    </w:tblStylePr>
  </w:style>
  <w:style w:type="table" w:styleId="81">
    <w:name w:val="Medium List 1 Accent 6"/>
    <w:basedOn w:val="12"/>
    <w:uiPriority w:val="65"/>
    <w:pPr>
      <w:spacing w:after="0" w:line="240" w:lineRule="auto"/>
    </w:pPr>
    <w:rPr>
      <w:color w:val="000000" w:themeColor="text1"/>
      <w14:textFill>
        <w14:solidFill>
          <w14:schemeClr w14:val="tx1"/>
        </w14:solidFill>
      </w14:textFill>
    </w:rPr>
    <w:tblPr>
      <w:tblBorders>
        <w:top w:val="single" w:color="F79646" w:themeColor="accent6" w:sz="8" w:space="0"/>
        <w:bottom w:val="single" w:color="F79646" w:themeColor="accent6"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F79646" w:themeColor="accent6" w:sz="8" w:space="0"/>
        </w:tcBorders>
      </w:tcPr>
    </w:tblStylePr>
    <w:tblStylePr w:type="lastRow">
      <w:rPr>
        <w:b/>
        <w:bCs/>
        <w:color w:val="1F497D" w:themeColor="text2"/>
        <w14:textFill>
          <w14:solidFill>
            <w14:schemeClr w14:val="tx2"/>
          </w14:solidFill>
        </w14:textFill>
      </w:rPr>
      <w:tblPr/>
      <w:tcPr>
        <w:tcBorders>
          <w:top w:val="single" w:color="F79646" w:themeColor="accent6" w:sz="8" w:space="0"/>
          <w:bottom w:val="single" w:color="F79646" w:themeColor="accent6" w:sz="8" w:space="0"/>
        </w:tcBorders>
      </w:tcPr>
    </w:tblStylePr>
    <w:tblStylePr w:type="firstCol">
      <w:rPr>
        <w:b/>
        <w:bCs/>
      </w:rPr>
    </w:tblStylePr>
    <w:tblStylePr w:type="lastCol">
      <w:rPr>
        <w:b/>
        <w:bCs/>
      </w:rPr>
      <w:tblPr/>
      <w:tcPr>
        <w:tcBorders>
          <w:top w:val="single" w:color="F79646" w:themeColor="accent6" w:sz="8" w:space="0"/>
          <w:bottom w:val="single" w:color="F79646" w:themeColor="accent6" w:sz="8" w:space="0"/>
        </w:tcBorders>
      </w:tcPr>
    </w:tblStylePr>
    <w:tblStylePr w:type="band1Vert">
      <w:tblPr/>
      <w:tcPr>
        <w:shd w:val="clear" w:color="auto" w:fill="FDE5D1" w:themeFill="accent6" w:themeFillTint="3F"/>
      </w:tcPr>
    </w:tblStylePr>
    <w:tblStylePr w:type="band1Horz">
      <w:tblPr/>
      <w:tcPr>
        <w:shd w:val="clear" w:color="auto" w:fill="FDE5D1" w:themeFill="accent6" w:themeFillTint="3F"/>
      </w:tcPr>
    </w:tblStylePr>
  </w:style>
  <w:style w:type="table" w:styleId="82">
    <w:name w:val="Medium List 2"/>
    <w:basedOn w:val="1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000000" w:themeColor="text1" w:sz="8" w:space="0"/>
        <w:left w:val="single" w:color="000000" w:themeColor="text1" w:sz="8" w:space="0"/>
        <w:bottom w:val="single" w:color="000000" w:themeColor="text1" w:sz="8" w:space="0"/>
        <w:right w:val="single" w:color="000000" w:themeColor="text1" w:sz="8" w:space="0"/>
      </w:tblBorders>
      <w:tblCellMar>
        <w:top w:w="0" w:type="dxa"/>
        <w:left w:w="108" w:type="dxa"/>
        <w:bottom w:w="0" w:type="dxa"/>
        <w:right w:w="108" w:type="dxa"/>
      </w:tblCellMar>
    </w:tblPr>
    <w:tblStylePr w:type="firstRow">
      <w:rPr>
        <w:sz w:val="24"/>
        <w:szCs w:val="24"/>
      </w:rPr>
      <w:tblPr/>
      <w:tcPr>
        <w:tcBorders>
          <w:top w:val="nil"/>
          <w:left w:val="nil"/>
          <w:bottom w:val="single" w:color="000000" w:themeColor="text1" w:sz="24" w:space="0"/>
          <w:right w:val="nil"/>
          <w:insideH w:val="nil"/>
          <w:insideV w:val="nil"/>
        </w:tcBorders>
        <w:shd w:val="clear" w:color="auto" w:fill="FFFFFF" w:themeFill="background1"/>
      </w:tcPr>
    </w:tblStylePr>
    <w:tblStylePr w:type="lastRow">
      <w:tblPr/>
      <w:tcPr>
        <w:tcBorders>
          <w:top w:val="single" w:color="000000" w:themeColor="tex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000000" w:themeColor="text1" w:sz="8" w:space="0"/>
          <w:insideH w:val="nil"/>
          <w:insideV w:val="nil"/>
        </w:tcBorders>
        <w:shd w:val="clear" w:color="auto" w:fill="FFFFFF" w:themeFill="background1"/>
      </w:tcPr>
    </w:tblStylePr>
    <w:tblStylePr w:type="lastCol">
      <w:tblPr/>
      <w:tcPr>
        <w:tcBorders>
          <w:top w:val="nil"/>
          <w:left w:val="single" w:color="000000" w:themeColor="tex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BFBFBF" w:themeFill="text1" w:themeFillTint="3F"/>
      </w:tcPr>
    </w:tblStylePr>
    <w:tblStylePr w:type="band1Horz">
      <w:tblPr/>
      <w:tcPr>
        <w:tcBorders>
          <w:top w:val="nil"/>
          <w:bottom w:val="nil"/>
          <w:insideH w:val="nil"/>
          <w:insideV w:val="nil"/>
        </w:tcBorders>
        <w:shd w:val="clear" w:color="auto" w:fill="BFBFBF"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83">
    <w:name w:val="Medium List 2 Accent 1"/>
    <w:basedOn w:val="1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F81BD" w:themeColor="accent1" w:sz="8" w:space="0"/>
        <w:left w:val="single" w:color="4F81BD" w:themeColor="accent1" w:sz="8" w:space="0"/>
        <w:bottom w:val="single" w:color="4F81BD" w:themeColor="accent1" w:sz="8" w:space="0"/>
        <w:right w:val="single" w:color="4F81BD" w:themeColor="accent1" w:sz="8" w:space="0"/>
      </w:tblBorders>
      <w:tblCellMar>
        <w:top w:w="0" w:type="dxa"/>
        <w:left w:w="108" w:type="dxa"/>
        <w:bottom w:w="0" w:type="dxa"/>
        <w:right w:w="108" w:type="dxa"/>
      </w:tblCellMar>
    </w:tblPr>
    <w:tblStylePr w:type="firstRow">
      <w:rPr>
        <w:sz w:val="24"/>
        <w:szCs w:val="24"/>
      </w:rPr>
      <w:tblPr/>
      <w:tcPr>
        <w:tcBorders>
          <w:top w:val="nil"/>
          <w:left w:val="nil"/>
          <w:bottom w:val="single" w:color="4F81BD" w:themeColor="accent1" w:sz="24" w:space="0"/>
          <w:right w:val="nil"/>
          <w:insideH w:val="nil"/>
          <w:insideV w:val="nil"/>
        </w:tcBorders>
        <w:shd w:val="clear" w:color="auto" w:fill="FFFFFF" w:themeFill="background1"/>
      </w:tcPr>
    </w:tblStylePr>
    <w:tblStylePr w:type="lastRow">
      <w:tblPr/>
      <w:tcPr>
        <w:tcBorders>
          <w:top w:val="single" w:color="4F81BD" w:themeColor="accen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F81BD" w:themeColor="accent1" w:sz="8" w:space="0"/>
          <w:insideH w:val="nil"/>
          <w:insideV w:val="nil"/>
        </w:tcBorders>
        <w:shd w:val="clear" w:color="auto" w:fill="FFFFFF" w:themeFill="background1"/>
      </w:tcPr>
    </w:tblStylePr>
    <w:tblStylePr w:type="lastCol">
      <w:tblPr/>
      <w:tcPr>
        <w:tcBorders>
          <w:top w:val="nil"/>
          <w:left w:val="single" w:color="4F81BD" w:themeColor="accen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84">
    <w:name w:val="Medium List 2 Accent 2"/>
    <w:basedOn w:val="1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C0504D" w:themeColor="accent2" w:sz="8" w:space="0"/>
        <w:left w:val="single" w:color="C0504D" w:themeColor="accent2" w:sz="8" w:space="0"/>
        <w:bottom w:val="single" w:color="C0504D" w:themeColor="accent2" w:sz="8" w:space="0"/>
        <w:right w:val="single" w:color="C0504D" w:themeColor="accent2" w:sz="8" w:space="0"/>
      </w:tblBorders>
      <w:tblCellMar>
        <w:top w:w="0" w:type="dxa"/>
        <w:left w:w="108" w:type="dxa"/>
        <w:bottom w:w="0" w:type="dxa"/>
        <w:right w:w="108" w:type="dxa"/>
      </w:tblCellMar>
    </w:tblPr>
    <w:tblStylePr w:type="firstRow">
      <w:rPr>
        <w:sz w:val="24"/>
        <w:szCs w:val="24"/>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tblPr/>
      <w:tcPr>
        <w:tcBorders>
          <w:top w:val="single" w:color="C0504D" w:themeColor="accent2"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C0504D" w:themeColor="accent2" w:sz="8" w:space="0"/>
          <w:insideH w:val="nil"/>
          <w:insideV w:val="nil"/>
        </w:tcBorders>
        <w:shd w:val="clear" w:color="auto" w:fill="FFFFFF" w:themeFill="background1"/>
      </w:tcPr>
    </w:tblStylePr>
    <w:tblStylePr w:type="lastCol">
      <w:tblPr/>
      <w:tcPr>
        <w:tcBorders>
          <w:top w:val="nil"/>
          <w:left w:val="single" w:color="C0504D" w:themeColor="accent2"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3" w:themeFill="accent2" w:themeFillTint="3F"/>
      </w:tcPr>
    </w:tblStylePr>
    <w:tblStylePr w:type="band1Horz">
      <w:tblPr/>
      <w:tcPr>
        <w:tcBorders>
          <w:top w:val="nil"/>
          <w:bottom w:val="nil"/>
          <w:insideH w:val="nil"/>
          <w:insideV w:val="nil"/>
        </w:tcBorders>
        <w:shd w:val="clear" w:color="auto" w:fill="EFD3D3"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85">
    <w:name w:val="Medium List 2 Accent 3"/>
    <w:basedOn w:val="1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9BBB59" w:themeColor="accent3" w:sz="8" w:space="0"/>
        <w:left w:val="single" w:color="9BBB59" w:themeColor="accent3" w:sz="8" w:space="0"/>
        <w:bottom w:val="single" w:color="9BBB59" w:themeColor="accent3" w:sz="8" w:space="0"/>
        <w:right w:val="single" w:color="9BBB59" w:themeColor="accent3" w:sz="8" w:space="0"/>
      </w:tblBorders>
      <w:tblCellMar>
        <w:top w:w="0" w:type="dxa"/>
        <w:left w:w="108" w:type="dxa"/>
        <w:bottom w:w="0" w:type="dxa"/>
        <w:right w:w="108" w:type="dxa"/>
      </w:tblCellMar>
    </w:tblPr>
    <w:tblStylePr w:type="firstRow">
      <w:rPr>
        <w:sz w:val="24"/>
        <w:szCs w:val="24"/>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tblPr/>
      <w:tcPr>
        <w:tcBorders>
          <w:top w:val="single" w:color="9BBB59" w:themeColor="accent3"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9BBB59" w:themeColor="accent3" w:sz="8" w:space="0"/>
          <w:insideH w:val="nil"/>
          <w:insideV w:val="nil"/>
        </w:tcBorders>
        <w:shd w:val="clear" w:color="auto" w:fill="FFFFFF" w:themeFill="background1"/>
      </w:tcPr>
    </w:tblStylePr>
    <w:tblStylePr w:type="lastCol">
      <w:tblPr/>
      <w:tcPr>
        <w:tcBorders>
          <w:top w:val="nil"/>
          <w:left w:val="single" w:color="9BBB59" w:themeColor="accent3"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86">
    <w:name w:val="Medium List 2 Accent 4"/>
    <w:basedOn w:val="1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8064A2" w:themeColor="accent4" w:sz="8" w:space="0"/>
        <w:left w:val="single" w:color="8064A2" w:themeColor="accent4" w:sz="8" w:space="0"/>
        <w:bottom w:val="single" w:color="8064A2" w:themeColor="accent4" w:sz="8" w:space="0"/>
        <w:right w:val="single" w:color="8064A2" w:themeColor="accent4" w:sz="8" w:space="0"/>
      </w:tblBorders>
      <w:tblCellMar>
        <w:top w:w="0" w:type="dxa"/>
        <w:left w:w="108" w:type="dxa"/>
        <w:bottom w:w="0" w:type="dxa"/>
        <w:right w:w="108" w:type="dxa"/>
      </w:tblCellMar>
    </w:tblPr>
    <w:tblStylePr w:type="firstRow">
      <w:rPr>
        <w:sz w:val="24"/>
        <w:szCs w:val="24"/>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tblPr/>
      <w:tcPr>
        <w:tcBorders>
          <w:top w:val="single" w:color="8064A2" w:themeColor="accent4"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8064A2" w:themeColor="accent4" w:sz="8" w:space="0"/>
          <w:insideH w:val="nil"/>
          <w:insideV w:val="nil"/>
        </w:tcBorders>
        <w:shd w:val="clear" w:color="auto" w:fill="FFFFFF" w:themeFill="background1"/>
      </w:tcPr>
    </w:tblStylePr>
    <w:tblStylePr w:type="lastCol">
      <w:tblPr/>
      <w:tcPr>
        <w:tcBorders>
          <w:top w:val="nil"/>
          <w:left w:val="single" w:color="8064A2" w:themeColor="accent4"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87">
    <w:name w:val="Medium List 2 Accent 5"/>
    <w:basedOn w:val="1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BACC6" w:themeColor="accent5" w:sz="8" w:space="0"/>
        <w:left w:val="single" w:color="4BACC6" w:themeColor="accent5" w:sz="8" w:space="0"/>
        <w:bottom w:val="single" w:color="4BACC6" w:themeColor="accent5" w:sz="8" w:space="0"/>
        <w:right w:val="single" w:color="4BACC6" w:themeColor="accent5" w:sz="8" w:space="0"/>
      </w:tblBorders>
      <w:tblCellMar>
        <w:top w:w="0" w:type="dxa"/>
        <w:left w:w="108" w:type="dxa"/>
        <w:bottom w:w="0" w:type="dxa"/>
        <w:right w:w="108" w:type="dxa"/>
      </w:tblCellMar>
    </w:tblPr>
    <w:tblStylePr w:type="firstRow">
      <w:rPr>
        <w:sz w:val="24"/>
        <w:szCs w:val="24"/>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tblPr/>
      <w:tcPr>
        <w:tcBorders>
          <w:top w:val="single" w:color="4BACC6" w:themeColor="accent5"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BACC6" w:themeColor="accent5" w:sz="8" w:space="0"/>
          <w:insideH w:val="nil"/>
          <w:insideV w:val="nil"/>
        </w:tcBorders>
        <w:shd w:val="clear" w:color="auto" w:fill="FFFFFF" w:themeFill="background1"/>
      </w:tcPr>
    </w:tblStylePr>
    <w:tblStylePr w:type="lastCol">
      <w:tblPr/>
      <w:tcPr>
        <w:tcBorders>
          <w:top w:val="nil"/>
          <w:left w:val="single" w:color="4BACC6" w:themeColor="accent5"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0" w:themeFill="accent5" w:themeFillTint="3F"/>
      </w:tcPr>
    </w:tblStylePr>
    <w:tblStylePr w:type="band1Horz">
      <w:tblPr/>
      <w:tcPr>
        <w:tcBorders>
          <w:top w:val="nil"/>
          <w:bottom w:val="nil"/>
          <w:insideH w:val="nil"/>
          <w:insideV w:val="nil"/>
        </w:tcBorders>
        <w:shd w:val="clear" w:color="auto" w:fill="D2EAF0"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88">
    <w:name w:val="Medium List 2 Accent 6"/>
    <w:basedOn w:val="1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F79646" w:themeColor="accent6" w:sz="8" w:space="0"/>
        <w:left w:val="single" w:color="F79646" w:themeColor="accent6" w:sz="8" w:space="0"/>
        <w:bottom w:val="single" w:color="F79646" w:themeColor="accent6" w:sz="8" w:space="0"/>
        <w:right w:val="single" w:color="F79646" w:themeColor="accent6" w:sz="8" w:space="0"/>
      </w:tblBorders>
      <w:tblCellMar>
        <w:top w:w="0" w:type="dxa"/>
        <w:left w:w="108" w:type="dxa"/>
        <w:bottom w:w="0" w:type="dxa"/>
        <w:right w:w="108" w:type="dxa"/>
      </w:tblCellMar>
    </w:tblPr>
    <w:tblStylePr w:type="firstRow">
      <w:rPr>
        <w:sz w:val="24"/>
        <w:szCs w:val="24"/>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tblPr/>
      <w:tcPr>
        <w:tcBorders>
          <w:top w:val="single" w:color="F79646" w:themeColor="accent6"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F79646" w:themeColor="accent6" w:sz="8" w:space="0"/>
          <w:insideH w:val="nil"/>
          <w:insideV w:val="nil"/>
        </w:tcBorders>
        <w:shd w:val="clear" w:color="auto" w:fill="FFFFFF" w:themeFill="background1"/>
      </w:tcPr>
    </w:tblStylePr>
    <w:tblStylePr w:type="lastCol">
      <w:tblPr/>
      <w:tcPr>
        <w:tcBorders>
          <w:top w:val="nil"/>
          <w:left w:val="single" w:color="F79646" w:themeColor="accent6"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5D1" w:themeFill="accent6" w:themeFillTint="3F"/>
      </w:tcPr>
    </w:tblStylePr>
    <w:tblStylePr w:type="band1Horz">
      <w:tblPr/>
      <w:tcPr>
        <w:tcBorders>
          <w:top w:val="nil"/>
          <w:bottom w:val="nil"/>
          <w:insideH w:val="nil"/>
          <w:insideV w:val="nil"/>
        </w:tcBorders>
        <w:shd w:val="clear" w:color="auto" w:fill="FDE5D1"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89">
    <w:name w:val="Medium Grid 1"/>
    <w:basedOn w:val="12"/>
    <w:uiPriority w:val="67"/>
    <w:pPr>
      <w:spacing w:after="0" w:line="240" w:lineRule="auto"/>
    </w:pPr>
    <w:tblPr>
      <w:tbl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single" w:color="3F3F3F" w:themeColor="text1" w:themeTint="BF" w:sz="8" w:space="0"/>
        <w:insideV w:val="single" w:color="3F3F3F" w:themeColor="text1" w:themeTint="BF" w:sz="8" w:space="0"/>
      </w:tblBorders>
      <w:tblCellMar>
        <w:top w:w="0" w:type="dxa"/>
        <w:left w:w="108" w:type="dxa"/>
        <w:bottom w:w="0" w:type="dxa"/>
        <w:right w:w="108" w:type="dxa"/>
      </w:tblCellMar>
    </w:tblPr>
    <w:tcPr>
      <w:shd w:val="clear" w:color="auto" w:fill="BFBFBF" w:themeFill="text1" w:themeFillTint="3F"/>
    </w:tcPr>
    <w:tblStylePr w:type="firstRow">
      <w:rPr>
        <w:b/>
        <w:bCs/>
      </w:rPr>
    </w:tblStylePr>
    <w:tblStylePr w:type="lastRow">
      <w:rPr>
        <w:b/>
        <w:bCs/>
      </w:rPr>
      <w:tblPr/>
      <w:tcPr>
        <w:tcBorders>
          <w:top w:val="single" w:color="3F3F3F" w:themeColor="text1" w:themeTint="BF" w:sz="18" w:space="0"/>
        </w:tcBorders>
      </w:tcPr>
    </w:tblStylePr>
    <w:tblStylePr w:type="firstCol">
      <w:rPr>
        <w:b/>
        <w:bCs/>
      </w:rPr>
    </w:tblStylePr>
    <w:tblStylePr w:type="lastCol">
      <w:rPr>
        <w:b/>
        <w:bCs/>
      </w:rPr>
    </w:tblStylePr>
    <w:tblStylePr w:type="band1Vert">
      <w:tblPr/>
      <w:tcPr>
        <w:shd w:val="clear" w:color="auto" w:fill="7F7F7F" w:themeFill="text1" w:themeFillTint="7F"/>
      </w:tcPr>
    </w:tblStylePr>
    <w:tblStylePr w:type="band1Horz">
      <w:tblPr/>
      <w:tcPr>
        <w:shd w:val="clear" w:color="auto" w:fill="7F7F7F" w:themeFill="text1" w:themeFillTint="7F"/>
      </w:tcPr>
    </w:tblStylePr>
  </w:style>
  <w:style w:type="table" w:styleId="90">
    <w:name w:val="Medium Grid 1 Accent 1"/>
    <w:basedOn w:val="12"/>
    <w:uiPriority w:val="67"/>
    <w:pPr>
      <w:spacing w:after="0" w:line="240" w:lineRule="auto"/>
    </w:pPr>
    <w:tblPr>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insideV w:val="single" w:color="7BA0CD" w:themeColor="accent1" w:themeTint="BF" w:sz="8" w:space="0"/>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color="7BA0CD" w:themeColor="accent1" w:themeTint="BF" w:sz="18" w:space="0"/>
        </w:tcBorders>
      </w:tcPr>
    </w:tblStylePr>
    <w:tblStylePr w:type="firstCol">
      <w:rPr>
        <w:b/>
        <w:bCs/>
      </w:rPr>
    </w:tblStylePr>
    <w:tblStylePr w:type="lastCol">
      <w:rPr>
        <w:b/>
        <w:bCs/>
      </w:rPr>
    </w:tblStylePr>
    <w:tblStylePr w:type="band1Vert">
      <w:tblPr/>
      <w:tcPr>
        <w:shd w:val="clear" w:color="auto" w:fill="A7C0DE" w:themeFill="accent1" w:themeFillTint="7F"/>
      </w:tcPr>
    </w:tblStylePr>
    <w:tblStylePr w:type="band1Horz">
      <w:tblPr/>
      <w:tcPr>
        <w:shd w:val="clear" w:color="auto" w:fill="A7C0DE" w:themeFill="accent1" w:themeFillTint="7F"/>
      </w:tcPr>
    </w:tblStylePr>
  </w:style>
  <w:style w:type="table" w:styleId="91">
    <w:name w:val="Medium Grid 1 Accent 2"/>
    <w:basedOn w:val="12"/>
    <w:uiPriority w:val="67"/>
    <w:pPr>
      <w:spacing w:after="0" w:line="240" w:lineRule="auto"/>
    </w:pPr>
    <w:tblPr>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insideV w:val="single" w:color="CF7B79" w:themeColor="accent2" w:themeTint="BF" w:sz="8" w:space="0"/>
      </w:tblBorders>
      <w:tblCellMar>
        <w:top w:w="0" w:type="dxa"/>
        <w:left w:w="108" w:type="dxa"/>
        <w:bottom w:w="0" w:type="dxa"/>
        <w:right w:w="108" w:type="dxa"/>
      </w:tblCellMar>
    </w:tblPr>
    <w:tcPr>
      <w:shd w:val="clear" w:color="auto" w:fill="EFD3D3" w:themeFill="accent2" w:themeFillTint="3F"/>
    </w:tcPr>
    <w:tblStylePr w:type="firstRow">
      <w:rPr>
        <w:b/>
        <w:bCs/>
      </w:rPr>
    </w:tblStylePr>
    <w:tblStylePr w:type="lastRow">
      <w:rPr>
        <w:b/>
        <w:bCs/>
      </w:rPr>
      <w:tblPr/>
      <w:tcPr>
        <w:tcBorders>
          <w:top w:val="single" w:color="CF7B79" w:themeColor="accent2" w:themeTint="BF" w:sz="18" w:space="0"/>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92">
    <w:name w:val="Medium Grid 1 Accent 3"/>
    <w:basedOn w:val="12"/>
    <w:uiPriority w:val="67"/>
    <w:pPr>
      <w:spacing w:after="0" w:line="240" w:lineRule="auto"/>
    </w:pPr>
    <w:tblPr>
      <w:tbl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single" w:color="B4CC82" w:themeColor="accent3" w:themeTint="BF" w:sz="8" w:space="0"/>
        <w:insideV w:val="single" w:color="B4CC82" w:themeColor="accent3" w:themeTint="BF" w:sz="8" w:space="0"/>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color="B4CC82" w:themeColor="accent3" w:themeTint="BF" w:sz="18" w:space="0"/>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93">
    <w:name w:val="Medium Grid 1 Accent 4"/>
    <w:basedOn w:val="12"/>
    <w:uiPriority w:val="67"/>
    <w:pPr>
      <w:spacing w:after="0" w:line="240" w:lineRule="auto"/>
    </w:pPr>
    <w:tblPr>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insideV w:val="single" w:color="9F8AB9" w:themeColor="accent4" w:themeTint="BF" w:sz="8" w:space="0"/>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color="9F8AB9" w:themeColor="accent4" w:themeTint="BF" w:sz="18" w:space="0"/>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94">
    <w:name w:val="Medium Grid 1 Accent 5"/>
    <w:basedOn w:val="12"/>
    <w:uiPriority w:val="67"/>
    <w:pPr>
      <w:spacing w:after="0" w:line="240" w:lineRule="auto"/>
    </w:pPr>
    <w:tblPr>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insideV w:val="single" w:color="78C0D4" w:themeColor="accent5" w:themeTint="BF" w:sz="8" w:space="0"/>
      </w:tblBorders>
      <w:tblCellMar>
        <w:top w:w="0" w:type="dxa"/>
        <w:left w:w="108" w:type="dxa"/>
        <w:bottom w:w="0" w:type="dxa"/>
        <w:right w:w="108" w:type="dxa"/>
      </w:tblCellMar>
    </w:tblPr>
    <w:tcPr>
      <w:shd w:val="clear" w:color="auto" w:fill="D2EAF0" w:themeFill="accent5" w:themeFillTint="3F"/>
    </w:tcPr>
    <w:tblStylePr w:type="firstRow">
      <w:rPr>
        <w:b/>
        <w:bCs/>
      </w:rPr>
    </w:tblStylePr>
    <w:tblStylePr w:type="lastRow">
      <w:rPr>
        <w:b/>
        <w:bCs/>
      </w:rPr>
      <w:tblPr/>
      <w:tcPr>
        <w:tcBorders>
          <w:top w:val="single" w:color="78C0D4" w:themeColor="accent5" w:themeTint="BF" w:sz="18" w:space="0"/>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95">
    <w:name w:val="Medium Grid 1 Accent 6"/>
    <w:basedOn w:val="12"/>
    <w:uiPriority w:val="67"/>
    <w:pPr>
      <w:spacing w:after="0" w:line="240" w:lineRule="auto"/>
    </w:pPr>
    <w:tblPr>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insideV w:val="single" w:color="F9B074" w:themeColor="accent6" w:themeTint="BF" w:sz="8" w:space="0"/>
      </w:tblBorders>
      <w:tblCellMar>
        <w:top w:w="0" w:type="dxa"/>
        <w:left w:w="108" w:type="dxa"/>
        <w:bottom w:w="0" w:type="dxa"/>
        <w:right w:w="108" w:type="dxa"/>
      </w:tblCellMar>
    </w:tblPr>
    <w:tcPr>
      <w:shd w:val="clear" w:color="auto" w:fill="FDE5D1" w:themeFill="accent6" w:themeFillTint="3F"/>
    </w:tcPr>
    <w:tblStylePr w:type="firstRow">
      <w:rPr>
        <w:b/>
        <w:bCs/>
      </w:rPr>
    </w:tblStylePr>
    <w:tblStylePr w:type="lastRow">
      <w:rPr>
        <w:b/>
        <w:bCs/>
      </w:rPr>
      <w:tblPr/>
      <w:tcPr>
        <w:tcBorders>
          <w:top w:val="single" w:color="F9B074" w:themeColor="accent6" w:themeTint="BF" w:sz="18" w:space="0"/>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96">
    <w:name w:val="Medium Grid 2"/>
    <w:basedOn w:val="1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CellMar>
        <w:top w:w="0" w:type="dxa"/>
        <w:left w:w="108" w:type="dxa"/>
        <w:bottom w:w="0" w:type="dxa"/>
        <w:right w:w="108" w:type="dxa"/>
      </w:tblCellMar>
    </w:tblPr>
    <w:tcPr>
      <w:shd w:val="clear" w:color="auto" w:fill="BFBFBF" w:themeFill="text1" w:themeFillTint="3F"/>
    </w:tcPr>
    <w:tblStylePr w:type="firstRow">
      <w:rPr>
        <w:b/>
        <w:bCs/>
        <w:color w:val="000000" w:themeColor="text1"/>
        <w14:textFill>
          <w14:solidFill>
            <w14:schemeClr w14:val="tx1"/>
          </w14:solidFill>
        </w14:textFill>
      </w:rPr>
      <w:tblPr/>
      <w:tcPr>
        <w:shd w:val="clear" w:color="auto" w:fill="E5E5E5" w:themeFill="text1"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7F7F7F" w:themeFill="text1" w:themeFillTint="7F"/>
      </w:tcPr>
    </w:tblStylePr>
    <w:tblStylePr w:type="band1Horz">
      <w:tblPr/>
      <w:tcPr>
        <w:tcBorders>
          <w:insideH w:val="single" w:sz="6" w:space="0"/>
          <w:insideV w:val="single" w:sz="6" w:space="0"/>
        </w:tcBorders>
        <w:shd w:val="clear" w:color="auto" w:fill="7F7F7F" w:themeFill="text1" w:themeFillTint="7F"/>
      </w:tcPr>
    </w:tblStylePr>
    <w:tblStylePr w:type="nwCell">
      <w:tblPr/>
      <w:tcPr>
        <w:shd w:val="clear" w:color="auto" w:fill="FFFFFF" w:themeFill="background1"/>
      </w:tcPr>
    </w:tblStylePr>
  </w:style>
  <w:style w:type="table" w:styleId="97">
    <w:name w:val="Medium Grid 2 Accent 1"/>
    <w:basedOn w:val="1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14:textFill>
          <w14:solidFill>
            <w14:schemeClr w14:val="tx1"/>
          </w14:solidFill>
        </w14:textFill>
      </w:rPr>
      <w:tblPr/>
      <w:tcPr>
        <w:shd w:val="clear" w:color="auto" w:fill="EDF2F8" w:themeFill="accent1"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C0DE" w:themeFill="accent1" w:themeFillTint="7F"/>
      </w:tcPr>
    </w:tblStylePr>
    <w:tblStylePr w:type="band1Horz">
      <w:tblPr/>
      <w:tcPr>
        <w:tcBorders>
          <w:insideH w:val="single" w:sz="6" w:space="0"/>
          <w:insideV w:val="single" w:sz="6" w:space="0"/>
        </w:tcBorders>
        <w:shd w:val="clear" w:color="auto" w:fill="A7C0DE" w:themeFill="accent1" w:themeFillTint="7F"/>
      </w:tcPr>
    </w:tblStylePr>
    <w:tblStylePr w:type="nwCell">
      <w:tblPr/>
      <w:tcPr>
        <w:shd w:val="clear" w:color="auto" w:fill="FFFFFF" w:themeFill="background1"/>
      </w:tcPr>
    </w:tblStylePr>
  </w:style>
  <w:style w:type="table" w:styleId="98">
    <w:name w:val="Medium Grid 2 Accent 2"/>
    <w:basedOn w:val="1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CellMar>
        <w:top w:w="0" w:type="dxa"/>
        <w:left w:w="108" w:type="dxa"/>
        <w:bottom w:w="0" w:type="dxa"/>
        <w:right w:w="108" w:type="dxa"/>
      </w:tblCellMar>
    </w:tblPr>
    <w:tcPr>
      <w:shd w:val="clear" w:color="auto" w:fill="EFD3D3" w:themeFill="accent2" w:themeFillTint="3F"/>
    </w:tcPr>
    <w:tblStylePr w:type="firstRow">
      <w:rPr>
        <w:b/>
        <w:bCs/>
        <w:color w:val="000000" w:themeColor="text1"/>
        <w14:textFill>
          <w14:solidFill>
            <w14:schemeClr w14:val="tx1"/>
          </w14:solidFill>
        </w14:textFill>
      </w:rPr>
      <w:tblPr/>
      <w:tcPr>
        <w:shd w:val="clear" w:color="auto" w:fill="F8EDED" w:themeFill="accent2"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insideV w:val="single" w:sz="6" w:space="0"/>
        </w:tcBorders>
        <w:shd w:val="clear" w:color="auto" w:fill="DFA7A6" w:themeFill="accent2" w:themeFillTint="7F"/>
      </w:tcPr>
    </w:tblStylePr>
    <w:tblStylePr w:type="nwCell">
      <w:tblPr/>
      <w:tcPr>
        <w:shd w:val="clear" w:color="auto" w:fill="FFFFFF" w:themeFill="background1"/>
      </w:tcPr>
    </w:tblStylePr>
  </w:style>
  <w:style w:type="table" w:styleId="99">
    <w:name w:val="Medium Grid 2 Accent 3"/>
    <w:basedOn w:val="1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14:textFill>
          <w14:solidFill>
            <w14:schemeClr w14:val="tx1"/>
          </w14:solidFill>
        </w14:textFill>
      </w:rPr>
      <w:tblPr/>
      <w:tcPr>
        <w:shd w:val="clear" w:color="auto" w:fill="F5F8EE" w:themeFill="accent3"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insideV w:val="single" w:sz="6" w:space="0"/>
        </w:tcBorders>
        <w:shd w:val="clear" w:color="auto" w:fill="CDDDAC" w:themeFill="accent3" w:themeFillTint="7F"/>
      </w:tcPr>
    </w:tblStylePr>
    <w:tblStylePr w:type="nwCell">
      <w:tblPr/>
      <w:tcPr>
        <w:shd w:val="clear" w:color="auto" w:fill="FFFFFF" w:themeFill="background1"/>
      </w:tcPr>
    </w:tblStylePr>
  </w:style>
  <w:style w:type="table" w:styleId="100">
    <w:name w:val="Medium Grid 2 Accent 4"/>
    <w:basedOn w:val="1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14:textFill>
          <w14:solidFill>
            <w14:schemeClr w14:val="tx1"/>
          </w14:solidFill>
        </w14:textFill>
      </w:rPr>
      <w:tblPr/>
      <w:tcPr>
        <w:shd w:val="clear" w:color="auto" w:fill="F2EFF5" w:themeFill="accent4"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insideV w:val="single" w:sz="6" w:space="0"/>
        </w:tcBorders>
        <w:shd w:val="clear" w:color="auto" w:fill="BFB1D0" w:themeFill="accent4" w:themeFillTint="7F"/>
      </w:tcPr>
    </w:tblStylePr>
    <w:tblStylePr w:type="nwCell">
      <w:tblPr/>
      <w:tcPr>
        <w:shd w:val="clear" w:color="auto" w:fill="FFFFFF" w:themeFill="background1"/>
      </w:tcPr>
    </w:tblStylePr>
  </w:style>
  <w:style w:type="table" w:styleId="101">
    <w:name w:val="Medium Grid 2 Accent 5"/>
    <w:basedOn w:val="1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CellMar>
        <w:top w:w="0" w:type="dxa"/>
        <w:left w:w="108" w:type="dxa"/>
        <w:bottom w:w="0" w:type="dxa"/>
        <w:right w:w="108" w:type="dxa"/>
      </w:tblCellMar>
    </w:tblPr>
    <w:tcPr>
      <w:shd w:val="clear" w:color="auto" w:fill="D2EAF0" w:themeFill="accent5" w:themeFillTint="3F"/>
    </w:tcPr>
    <w:tblStylePr w:type="firstRow">
      <w:rPr>
        <w:b/>
        <w:bCs/>
        <w:color w:val="000000" w:themeColor="text1"/>
        <w14:textFill>
          <w14:solidFill>
            <w14:schemeClr w14:val="tx1"/>
          </w14:solidFill>
        </w14:textFill>
      </w:rPr>
      <w:tblPr/>
      <w:tcPr>
        <w:shd w:val="clear" w:color="auto" w:fill="EDF6F9" w:themeFill="accent5"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insideV w:val="single" w:sz="6" w:space="0"/>
        </w:tcBorders>
        <w:shd w:val="clear" w:color="auto" w:fill="A5D5E2" w:themeFill="accent5" w:themeFillTint="7F"/>
      </w:tcPr>
    </w:tblStylePr>
    <w:tblStylePr w:type="nwCell">
      <w:tblPr/>
      <w:tcPr>
        <w:shd w:val="clear" w:color="auto" w:fill="FFFFFF" w:themeFill="background1"/>
      </w:tcPr>
    </w:tblStylePr>
  </w:style>
  <w:style w:type="table" w:styleId="102">
    <w:name w:val="Medium Grid 2 Accent 6"/>
    <w:basedOn w:val="1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CellMar>
        <w:top w:w="0" w:type="dxa"/>
        <w:left w:w="108" w:type="dxa"/>
        <w:bottom w:w="0" w:type="dxa"/>
        <w:right w:w="108" w:type="dxa"/>
      </w:tblCellMar>
    </w:tblPr>
    <w:tcPr>
      <w:shd w:val="clear" w:color="auto" w:fill="FDE5D1" w:themeFill="accent6" w:themeFillTint="3F"/>
    </w:tcPr>
    <w:tblStylePr w:type="firstRow">
      <w:rPr>
        <w:b/>
        <w:bCs/>
        <w:color w:val="000000" w:themeColor="text1"/>
        <w14:textFill>
          <w14:solidFill>
            <w14:schemeClr w14:val="tx1"/>
          </w14:solidFill>
        </w14:textFill>
      </w:rPr>
      <w:tblPr/>
      <w:tcPr>
        <w:shd w:val="clear" w:color="auto" w:fill="FEF4EC" w:themeFill="accent6"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insideV w:val="single" w:sz="6" w:space="0"/>
        </w:tcBorders>
        <w:shd w:val="clear" w:color="auto" w:fill="FBCAA2" w:themeFill="accent6" w:themeFillTint="7F"/>
      </w:tcPr>
    </w:tblStylePr>
    <w:tblStylePr w:type="nwCell">
      <w:tblPr/>
      <w:tcPr>
        <w:shd w:val="clear" w:color="auto" w:fill="FFFFFF" w:themeFill="background1"/>
      </w:tcPr>
    </w:tblStylePr>
  </w:style>
  <w:style w:type="table" w:styleId="103">
    <w:name w:val="Medium Grid 3"/>
    <w:basedOn w:val="1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BFBFBF" w:themeFill="text1"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000000" w:themeFill="text1"/>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000000" w:themeFill="text1"/>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000000" w:themeFill="text1"/>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000000" w:themeFill="tex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7F7F7F" w:themeFill="tex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7F7F7F" w:themeFill="text1" w:themeFillTint="7F"/>
      </w:tcPr>
    </w:tblStylePr>
  </w:style>
  <w:style w:type="table" w:styleId="104">
    <w:name w:val="Medium Grid 3 Accent 1"/>
    <w:basedOn w:val="1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4F81BD" w:themeFill="accent1"/>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4F81BD" w:themeFill="accent1"/>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4F81BD" w:themeFill="accent1"/>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4F81BD" w:themeFill="accen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7C0DE" w:themeFill="accen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A7C0DE" w:themeFill="accent1" w:themeFillTint="7F"/>
      </w:tcPr>
    </w:tblStylePr>
  </w:style>
  <w:style w:type="table" w:styleId="105">
    <w:name w:val="Medium Grid 3 Accent 2"/>
    <w:basedOn w:val="1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EFD3D3" w:themeFill="accent2"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C0504D" w:themeFill="accent2"/>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C0504D" w:themeFill="accent2"/>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C0504D" w:themeFill="accent2"/>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C0504D" w:themeFill="accent2"/>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DFA7A6" w:themeFill="accent2"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DFA7A6" w:themeFill="accent2" w:themeFillTint="7F"/>
      </w:tcPr>
    </w:tblStylePr>
  </w:style>
  <w:style w:type="table" w:styleId="106">
    <w:name w:val="Medium Grid 3 Accent 3"/>
    <w:basedOn w:val="1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9BBB59" w:themeFill="accent3"/>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9BBB59" w:themeFill="accent3"/>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9BBB59" w:themeFill="accent3"/>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9BBB59" w:themeFill="accent3"/>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CDDDAC" w:themeFill="accent3"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CDDDAC" w:themeFill="accent3" w:themeFillTint="7F"/>
      </w:tcPr>
    </w:tblStylePr>
  </w:style>
  <w:style w:type="table" w:styleId="107">
    <w:name w:val="Medium Grid 3 Accent 4"/>
    <w:basedOn w:val="1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8064A2" w:themeFill="accent4"/>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8064A2" w:themeFill="accent4"/>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8064A2" w:themeFill="accent4"/>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8064A2" w:themeFill="accent4"/>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BFB1D0" w:themeFill="accent4"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BFB1D0" w:themeFill="accent4" w:themeFillTint="7F"/>
      </w:tcPr>
    </w:tblStylePr>
  </w:style>
  <w:style w:type="table" w:styleId="108">
    <w:name w:val="Medium Grid 3 Accent 5"/>
    <w:basedOn w:val="1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2EAF0" w:themeFill="accent5"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4BACC6" w:themeFill="accent5"/>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4BACC6" w:themeFill="accent5"/>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4BACC6" w:themeFill="accent5"/>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4BACC6" w:themeFill="accent5"/>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5D5E2" w:themeFill="accent5"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A5D5E2" w:themeFill="accent5" w:themeFillTint="7F"/>
      </w:tcPr>
    </w:tblStylePr>
  </w:style>
  <w:style w:type="table" w:styleId="109">
    <w:name w:val="Medium Grid 3 Accent 6"/>
    <w:basedOn w:val="1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FDE5D1" w:themeFill="accent6"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F79646" w:themeFill="accent6"/>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F79646" w:themeFill="accent6"/>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F79646" w:themeFill="accent6"/>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F79646" w:themeFill="accent6"/>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FBCAA2" w:themeFill="accent6"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FBCAA2" w:themeFill="accent6" w:themeFillTint="7F"/>
      </w:tcPr>
    </w:tblStylePr>
  </w:style>
  <w:style w:type="table" w:styleId="110">
    <w:name w:val="Dark List"/>
    <w:basedOn w:val="12"/>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color="FFFFFF" w:themeColor="background1" w:sz="18" w:space="0"/>
          <w:insideH w:val="nil"/>
          <w:insideV w:val="nil"/>
        </w:tcBorders>
        <w:shd w:val="clear" w:color="auto" w:fill="000000" w:themeFill="text1" w:themeFillShade="BF"/>
      </w:tcPr>
    </w:tblStylePr>
    <w:tblStylePr w:type="lastCol">
      <w:tblPr/>
      <w:tcPr>
        <w:tcBorders>
          <w:top w:val="nil"/>
          <w:left w:val="single" w:color="FFFFFF" w:themeColor="background1" w:sz="18" w:space="0"/>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111">
    <w:name w:val="Dark List Accent 1"/>
    <w:basedOn w:val="12"/>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43F61" w:themeFill="accent1" w:themeFillShade="7F"/>
      </w:tcPr>
    </w:tblStylePr>
    <w:tblStylePr w:type="firstCol">
      <w:tblPr/>
      <w:tcPr>
        <w:tcBorders>
          <w:top w:val="nil"/>
          <w:left w:val="nil"/>
          <w:bottom w:val="nil"/>
          <w:right w:val="single" w:color="FFFFFF" w:themeColor="background1" w:sz="18" w:space="0"/>
          <w:insideH w:val="nil"/>
          <w:insideV w:val="nil"/>
        </w:tcBorders>
        <w:shd w:val="clear" w:color="auto" w:fill="366091" w:themeFill="accent1" w:themeFillShade="BF"/>
      </w:tcPr>
    </w:tblStylePr>
    <w:tblStylePr w:type="lastCol">
      <w:tblPr/>
      <w:tcPr>
        <w:tcBorders>
          <w:top w:val="nil"/>
          <w:left w:val="single" w:color="FFFFFF" w:themeColor="background1" w:sz="18" w:space="0"/>
          <w:bottom w:val="nil"/>
          <w:right w:val="nil"/>
          <w:insideH w:val="nil"/>
          <w:insideV w:val="nil"/>
        </w:tcBorders>
        <w:shd w:val="clear" w:color="auto" w:fill="366091" w:themeFill="accent1" w:themeFillShade="BF"/>
      </w:tcPr>
    </w:tblStylePr>
    <w:tblStylePr w:type="band1Vert">
      <w:tblPr/>
      <w:tcPr>
        <w:tcBorders>
          <w:top w:val="nil"/>
          <w:left w:val="nil"/>
          <w:bottom w:val="nil"/>
          <w:right w:val="nil"/>
          <w:insideH w:val="nil"/>
          <w:insideV w:val="nil"/>
        </w:tcBorders>
        <w:shd w:val="clear" w:color="auto" w:fill="366091" w:themeFill="accent1" w:themeFillShade="BF"/>
      </w:tcPr>
    </w:tblStylePr>
    <w:tblStylePr w:type="band1Horz">
      <w:tblPr/>
      <w:tcPr>
        <w:tcBorders>
          <w:top w:val="nil"/>
          <w:left w:val="nil"/>
          <w:bottom w:val="nil"/>
          <w:right w:val="nil"/>
          <w:insideH w:val="nil"/>
          <w:insideV w:val="nil"/>
        </w:tcBorders>
        <w:shd w:val="clear" w:color="auto" w:fill="366091" w:themeFill="accent1" w:themeFillShade="BF"/>
      </w:tcPr>
    </w:tblStylePr>
  </w:style>
  <w:style w:type="table" w:styleId="112">
    <w:name w:val="Dark List Accent 2"/>
    <w:basedOn w:val="12"/>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color="FFFFFF" w:themeColor="background1" w:sz="18" w:space="0"/>
          <w:insideH w:val="nil"/>
          <w:insideV w:val="nil"/>
        </w:tcBorders>
        <w:shd w:val="clear" w:color="auto" w:fill="943734" w:themeFill="accent2" w:themeFillShade="BF"/>
      </w:tcPr>
    </w:tblStylePr>
    <w:tblStylePr w:type="lastCol">
      <w:tblPr/>
      <w:tcPr>
        <w:tcBorders>
          <w:top w:val="nil"/>
          <w:left w:val="single" w:color="FFFFFF" w:themeColor="background1" w:sz="18" w:space="0"/>
          <w:bottom w:val="nil"/>
          <w:right w:val="nil"/>
          <w:insideH w:val="nil"/>
          <w:insideV w:val="nil"/>
        </w:tcBorders>
        <w:shd w:val="clear" w:color="auto" w:fill="943734" w:themeFill="accent2" w:themeFillShade="BF"/>
      </w:tcPr>
    </w:tblStylePr>
    <w:tblStylePr w:type="band1Vert">
      <w:tblPr/>
      <w:tcPr>
        <w:tcBorders>
          <w:top w:val="nil"/>
          <w:left w:val="nil"/>
          <w:bottom w:val="nil"/>
          <w:right w:val="nil"/>
          <w:insideH w:val="nil"/>
          <w:insideV w:val="nil"/>
        </w:tcBorders>
        <w:shd w:val="clear" w:color="auto" w:fill="943734" w:themeFill="accent2" w:themeFillShade="BF"/>
      </w:tcPr>
    </w:tblStylePr>
    <w:tblStylePr w:type="band1Horz">
      <w:tblPr/>
      <w:tcPr>
        <w:tcBorders>
          <w:top w:val="nil"/>
          <w:left w:val="nil"/>
          <w:bottom w:val="nil"/>
          <w:right w:val="nil"/>
          <w:insideH w:val="nil"/>
          <w:insideV w:val="nil"/>
        </w:tcBorders>
        <w:shd w:val="clear" w:color="auto" w:fill="943734" w:themeFill="accent2" w:themeFillShade="BF"/>
      </w:tcPr>
    </w:tblStylePr>
  </w:style>
  <w:style w:type="table" w:styleId="113">
    <w:name w:val="Dark List Accent 3"/>
    <w:basedOn w:val="12"/>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4E6127" w:themeFill="accent3" w:themeFillShade="7F"/>
      </w:tcPr>
    </w:tblStylePr>
    <w:tblStylePr w:type="firstCol">
      <w:tblPr/>
      <w:tcPr>
        <w:tcBorders>
          <w:top w:val="nil"/>
          <w:left w:val="nil"/>
          <w:bottom w:val="nil"/>
          <w:right w:val="single" w:color="FFFFFF" w:themeColor="background1" w:sz="18" w:space="0"/>
          <w:insideH w:val="nil"/>
          <w:insideV w:val="nil"/>
        </w:tcBorders>
        <w:shd w:val="clear" w:color="auto" w:fill="76923C" w:themeFill="accent3" w:themeFillShade="BF"/>
      </w:tcPr>
    </w:tblStylePr>
    <w:tblStylePr w:type="lastCol">
      <w:tblPr/>
      <w:tcPr>
        <w:tcBorders>
          <w:top w:val="nil"/>
          <w:left w:val="single" w:color="FFFFFF" w:themeColor="background1" w:sz="18" w:space="0"/>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114">
    <w:name w:val="Dark List Accent 4"/>
    <w:basedOn w:val="12"/>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3F3051" w:themeFill="accent4" w:themeFillShade="7F"/>
      </w:tcPr>
    </w:tblStylePr>
    <w:tblStylePr w:type="firstCol">
      <w:tblPr/>
      <w:tcPr>
        <w:tcBorders>
          <w:top w:val="nil"/>
          <w:left w:val="nil"/>
          <w:bottom w:val="nil"/>
          <w:right w:val="single" w:color="FFFFFF" w:themeColor="background1" w:sz="18" w:space="0"/>
          <w:insideH w:val="nil"/>
          <w:insideV w:val="nil"/>
        </w:tcBorders>
        <w:shd w:val="clear" w:color="auto" w:fill="5F497A" w:themeFill="accent4" w:themeFillShade="BF"/>
      </w:tcPr>
    </w:tblStylePr>
    <w:tblStylePr w:type="lastCol">
      <w:tblPr/>
      <w:tcPr>
        <w:tcBorders>
          <w:top w:val="nil"/>
          <w:left w:val="single" w:color="FFFFFF" w:themeColor="background1" w:sz="18" w:space="0"/>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115">
    <w:name w:val="Dark List Accent 5"/>
    <w:basedOn w:val="12"/>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color="FFFFFF" w:themeColor="background1" w:sz="18" w:space="0"/>
          <w:insideH w:val="nil"/>
          <w:insideV w:val="nil"/>
        </w:tcBorders>
        <w:shd w:val="clear" w:color="auto" w:fill="31849B" w:themeFill="accent5" w:themeFillShade="BF"/>
      </w:tcPr>
    </w:tblStylePr>
    <w:tblStylePr w:type="lastCol">
      <w:tblPr/>
      <w:tcPr>
        <w:tcBorders>
          <w:top w:val="nil"/>
          <w:left w:val="single" w:color="FFFFFF" w:themeColor="background1" w:sz="18" w:space="0"/>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116">
    <w:name w:val="Dark List Accent 6"/>
    <w:basedOn w:val="12"/>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color="FFFFFF" w:themeColor="background1" w:sz="18" w:space="0"/>
          <w:insideH w:val="nil"/>
          <w:insideV w:val="nil"/>
        </w:tcBorders>
        <w:shd w:val="clear" w:color="auto" w:fill="E36C09" w:themeFill="accent6" w:themeFillShade="BF"/>
      </w:tcPr>
    </w:tblStylePr>
    <w:tblStylePr w:type="lastCol">
      <w:tblPr/>
      <w:tcPr>
        <w:tcBorders>
          <w:top w:val="nil"/>
          <w:left w:val="single" w:color="FFFFFF" w:themeColor="background1" w:sz="18" w:space="0"/>
          <w:bottom w:val="nil"/>
          <w:right w:val="nil"/>
          <w:insideH w:val="nil"/>
          <w:insideV w:val="nil"/>
        </w:tcBorders>
        <w:shd w:val="clear" w:color="auto" w:fill="E36C09" w:themeFill="accent6" w:themeFillShade="BF"/>
      </w:tcPr>
    </w:tblStylePr>
    <w:tblStylePr w:type="band1Vert">
      <w:tblPr/>
      <w:tcPr>
        <w:tcBorders>
          <w:top w:val="nil"/>
          <w:left w:val="nil"/>
          <w:bottom w:val="nil"/>
          <w:right w:val="nil"/>
          <w:insideH w:val="nil"/>
          <w:insideV w:val="nil"/>
        </w:tcBorders>
        <w:shd w:val="clear" w:color="auto" w:fill="E36C09" w:themeFill="accent6" w:themeFillShade="BF"/>
      </w:tcPr>
    </w:tblStylePr>
    <w:tblStylePr w:type="band1Horz">
      <w:tblPr/>
      <w:tcPr>
        <w:tcBorders>
          <w:top w:val="nil"/>
          <w:left w:val="nil"/>
          <w:bottom w:val="nil"/>
          <w:right w:val="nil"/>
          <w:insideH w:val="nil"/>
          <w:insideV w:val="nil"/>
        </w:tcBorders>
        <w:shd w:val="clear" w:color="auto" w:fill="E36C09" w:themeFill="accent6" w:themeFillShade="BF"/>
      </w:tcPr>
    </w:tblStylePr>
  </w:style>
  <w:style w:type="table" w:styleId="117">
    <w:name w:val="Colorful Shading"/>
    <w:basedOn w:val="12"/>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000000" w:themeColor="text1" w:sz="4" w:space="0"/>
        <w:bottom w:val="single" w:color="000000" w:themeColor="text1" w:sz="4" w:space="0"/>
        <w:right w:val="single" w:color="000000" w:themeColor="text1"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5E5E5" w:themeFill="tex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000000" w:themeFill="text1"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000000" w:themeFill="text1"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7F7F7F" w:themeFill="text1"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8">
    <w:name w:val="Colorful Shading Accent 1"/>
    <w:basedOn w:val="12"/>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4F81BD" w:themeColor="accent1" w:sz="4" w:space="0"/>
        <w:bottom w:val="single" w:color="4F81BD" w:themeColor="accent1" w:sz="4" w:space="0"/>
        <w:right w:val="single" w:color="4F81BD" w:themeColor="accent1"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2B4D74" w:themeFill="accent1"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2B4D74" w:themeFill="accent1"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2B4D74" w:themeFill="accent1" w:themeFillShade="99"/>
      </w:tcPr>
    </w:tblStylePr>
    <w:tblStylePr w:type="band1Vert">
      <w:tblPr/>
      <w:tcPr>
        <w:shd w:val="clear" w:color="auto" w:fill="B8CCE4" w:themeFill="accent1" w:themeFillTint="66"/>
      </w:tcPr>
    </w:tblStylePr>
    <w:tblStylePr w:type="band1Horz">
      <w:tblPr/>
      <w:tcPr>
        <w:shd w:val="clear" w:color="auto" w:fill="A7C0DE" w:themeFill="accent1"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9">
    <w:name w:val="Colorful Shading Accent 2"/>
    <w:basedOn w:val="12"/>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C0504D" w:themeColor="accent2" w:sz="4" w:space="0"/>
        <w:bottom w:val="single" w:color="C0504D" w:themeColor="accent2" w:sz="4" w:space="0"/>
        <w:right w:val="single" w:color="C0504D" w:themeColor="accent2"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772C2A" w:themeFill="accent2"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772C2A" w:themeFill="accent2"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20">
    <w:name w:val="Colorful Shading Accent 3"/>
    <w:basedOn w:val="12"/>
    <w:uiPriority w:val="71"/>
    <w:pPr>
      <w:spacing w:after="0" w:line="240" w:lineRule="auto"/>
    </w:pPr>
    <w:rPr>
      <w:color w:val="000000" w:themeColor="text1"/>
      <w14:textFill>
        <w14:solidFill>
          <w14:schemeClr w14:val="tx1"/>
        </w14:solidFill>
      </w14:textFill>
    </w:rPr>
    <w:tblPr>
      <w:tblBorders>
        <w:top w:val="single" w:color="8064A2" w:themeColor="accent4" w:sz="24" w:space="0"/>
        <w:left w:val="single" w:color="9BBB59" w:themeColor="accent3" w:sz="4" w:space="0"/>
        <w:bottom w:val="single" w:color="9BBB59" w:themeColor="accent3" w:sz="4" w:space="0"/>
        <w:right w:val="single" w:color="9BBB59" w:themeColor="accent3"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5E7530" w:themeFill="accent3"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5E7530" w:themeFill="accent3"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121">
    <w:name w:val="Colorful Shading Accent 4"/>
    <w:basedOn w:val="12"/>
    <w:uiPriority w:val="71"/>
    <w:pPr>
      <w:spacing w:after="0" w:line="240" w:lineRule="auto"/>
    </w:pPr>
    <w:rPr>
      <w:color w:val="000000" w:themeColor="text1"/>
      <w14:textFill>
        <w14:solidFill>
          <w14:schemeClr w14:val="tx1"/>
        </w14:solidFill>
      </w14:textFill>
    </w:rPr>
    <w:tblPr>
      <w:tblBorders>
        <w:top w:val="single" w:color="9BBB59" w:themeColor="accent3" w:sz="24" w:space="0"/>
        <w:left w:val="single" w:color="8064A2" w:themeColor="accent4" w:sz="4" w:space="0"/>
        <w:bottom w:val="single" w:color="8064A2" w:themeColor="accent4" w:sz="4" w:space="0"/>
        <w:right w:val="single" w:color="8064A2" w:themeColor="accent4"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2EFF5" w:themeFill="accent4" w:themeFillTint="19"/>
    </w:tcPr>
    <w:tblStylePr w:type="firstRow">
      <w:rPr>
        <w:b/>
        <w:bCs/>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4C3A62" w:themeFill="accent4"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4C3A62" w:themeFill="accent4"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4C3A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22">
    <w:name w:val="Colorful Shading Accent 5"/>
    <w:basedOn w:val="12"/>
    <w:uiPriority w:val="71"/>
    <w:pPr>
      <w:spacing w:after="0" w:line="240" w:lineRule="auto"/>
    </w:pPr>
    <w:rPr>
      <w:color w:val="000000" w:themeColor="text1"/>
      <w14:textFill>
        <w14:solidFill>
          <w14:schemeClr w14:val="tx1"/>
        </w14:solidFill>
      </w14:textFill>
    </w:rPr>
    <w:tblPr>
      <w:tblBorders>
        <w:top w:val="single" w:color="F79646" w:themeColor="accent6" w:sz="24" w:space="0"/>
        <w:left w:val="single" w:color="4BACC6" w:themeColor="accent5" w:sz="4" w:space="0"/>
        <w:bottom w:val="single" w:color="4BACC6" w:themeColor="accent5" w:sz="4" w:space="0"/>
        <w:right w:val="single" w:color="4BACC6" w:themeColor="accent5"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276A7C" w:themeFill="accent5"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276A7C" w:themeFill="accent5"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23">
    <w:name w:val="Colorful Shading Accent 6"/>
    <w:basedOn w:val="12"/>
    <w:uiPriority w:val="71"/>
    <w:pPr>
      <w:spacing w:after="0" w:line="240" w:lineRule="auto"/>
    </w:pPr>
    <w:rPr>
      <w:color w:val="000000" w:themeColor="text1"/>
      <w14:textFill>
        <w14:solidFill>
          <w14:schemeClr w14:val="tx1"/>
        </w14:solidFill>
      </w14:textFill>
    </w:rPr>
    <w:tblPr>
      <w:tblBorders>
        <w:top w:val="single" w:color="4BACC6" w:themeColor="accent5" w:sz="24" w:space="0"/>
        <w:left w:val="single" w:color="F79646" w:themeColor="accent6" w:sz="4" w:space="0"/>
        <w:bottom w:val="single" w:color="F79646" w:themeColor="accent6" w:sz="4" w:space="0"/>
        <w:right w:val="single" w:color="F79646" w:themeColor="accent6"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B65607" w:themeFill="accent6"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B65607" w:themeFill="accent6"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B65607"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24">
    <w:name w:val="Colorful List"/>
    <w:basedOn w:val="1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E5E5E5" w:themeFill="text1"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BFBFBF" w:themeFill="text1" w:themeFillTint="3F"/>
      </w:tcPr>
    </w:tblStylePr>
    <w:tblStylePr w:type="band1Horz">
      <w:tblPr/>
      <w:tcPr>
        <w:shd w:val="clear" w:color="auto" w:fill="CCCCCC" w:themeFill="text1" w:themeFillTint="33"/>
      </w:tcPr>
    </w:tblStylePr>
  </w:style>
  <w:style w:type="table" w:styleId="125">
    <w:name w:val="Colorful List Accent 1"/>
    <w:basedOn w:val="1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126">
    <w:name w:val="Colorful List Accent 2"/>
    <w:basedOn w:val="1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3" w:themeFill="accent2" w:themeFillTint="3F"/>
      </w:tcPr>
    </w:tblStylePr>
    <w:tblStylePr w:type="band1Horz">
      <w:tblPr/>
      <w:tcPr>
        <w:shd w:val="clear" w:color="auto" w:fill="F2DBDB" w:themeFill="accent2" w:themeFillTint="33"/>
      </w:tcPr>
    </w:tblStylePr>
  </w:style>
  <w:style w:type="table" w:styleId="127">
    <w:name w:val="Colorful List Accent 3"/>
    <w:basedOn w:val="1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664E82" w:themeFill="accent4" w:themeFillShade="CC"/>
      </w:tcPr>
    </w:tblStylePr>
    <w:tblStylePr w:type="lastRow">
      <w:rPr>
        <w:b/>
        <w:bCs/>
        <w:color w:val="664F83" w:themeColor="accent4"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128">
    <w:name w:val="Colorful List Accent 4"/>
    <w:basedOn w:val="1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2EFF5" w:themeFill="accent4"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7E9C40" w:themeFill="accent3" w:themeFillShade="CC"/>
      </w:tcPr>
    </w:tblStylePr>
    <w:tblStylePr w:type="lastRow">
      <w:rPr>
        <w:b/>
        <w:bCs/>
        <w:color w:val="7E9D40" w:themeColor="accent3"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129">
    <w:name w:val="Colorful List Accent 5"/>
    <w:basedOn w:val="1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F3730A" w:themeFill="accent6" w:themeFillShade="CC"/>
      </w:tcPr>
    </w:tblStylePr>
    <w:tblStylePr w:type="lastRow">
      <w:rPr>
        <w:b/>
        <w:bCs/>
        <w:color w:val="F3740B" w:themeColor="accent6"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0" w:themeFill="accent5" w:themeFillTint="3F"/>
      </w:tcPr>
    </w:tblStylePr>
    <w:tblStylePr w:type="band1Horz">
      <w:tblPr/>
      <w:tcPr>
        <w:shd w:val="clear" w:color="auto" w:fill="DAEEF3" w:themeFill="accent5" w:themeFillTint="33"/>
      </w:tcPr>
    </w:tblStylePr>
  </w:style>
  <w:style w:type="table" w:styleId="130">
    <w:name w:val="Colorful List Accent 6"/>
    <w:basedOn w:val="1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348DA5" w:themeFill="accent5" w:themeFillShade="CC"/>
      </w:tcPr>
    </w:tblStylePr>
    <w:tblStylePr w:type="lastRow">
      <w:rPr>
        <w:b/>
        <w:bCs/>
        <w:color w:val="358EA6" w:themeColor="accent5"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5D1" w:themeFill="accent6" w:themeFillTint="3F"/>
      </w:tcPr>
    </w:tblStylePr>
    <w:tblStylePr w:type="band1Horz">
      <w:tblPr/>
      <w:tcPr>
        <w:shd w:val="clear" w:color="auto" w:fill="FDE9D9" w:themeFill="accent6" w:themeFillTint="33"/>
      </w:tcPr>
    </w:tblStylePr>
  </w:style>
  <w:style w:type="table" w:styleId="131">
    <w:name w:val="Colorful Grid"/>
    <w:basedOn w:val="1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14:textFill>
          <w14:solidFill>
            <w14:schemeClr w14:val="tx1"/>
          </w14:solidFill>
        </w14:textFill>
      </w:rPr>
      <w:tblPr/>
      <w:tcPr>
        <w:shd w:val="clear" w:color="auto" w:fill="999999" w:themeFill="text1" w:themeFillTint="66"/>
      </w:tcPr>
    </w:tblStylePr>
    <w:tblStylePr w:type="firstCol">
      <w:rPr>
        <w:color w:val="FFFFFF" w:themeColor="background1"/>
        <w14:textFill>
          <w14:solidFill>
            <w14:schemeClr w14:val="bg1"/>
          </w14:solidFill>
        </w14:textFill>
      </w:rPr>
      <w:tblPr/>
      <w:tcPr>
        <w:shd w:val="clear" w:color="auto" w:fill="000000" w:themeFill="text1" w:themeFillShade="BF"/>
      </w:tcPr>
    </w:tblStylePr>
    <w:tblStylePr w:type="lastCol">
      <w:rPr>
        <w:color w:val="FFFFFF" w:themeColor="background1"/>
        <w14:textFill>
          <w14:solidFill>
            <w14:schemeClr w14:val="bg1"/>
          </w14:solidFill>
        </w14:textFill>
      </w:rPr>
      <w:tblPr/>
      <w:tcPr>
        <w:shd w:val="clear" w:color="auto" w:fill="000000" w:themeFill="text1" w:themeFillShade="BF"/>
      </w:tcPr>
    </w:tblStylePr>
    <w:tblStylePr w:type="band1Vert">
      <w:tblPr/>
      <w:tcPr>
        <w:shd w:val="clear" w:color="auto" w:fill="7F7F7F" w:themeFill="text1" w:themeFillTint="7F"/>
      </w:tcPr>
    </w:tblStylePr>
    <w:tblStylePr w:type="band1Horz">
      <w:tblPr/>
      <w:tcPr>
        <w:shd w:val="clear" w:color="auto" w:fill="7F7F7F" w:themeFill="text1" w:themeFillTint="7F"/>
      </w:tcPr>
    </w:tblStylePr>
  </w:style>
  <w:style w:type="table" w:styleId="132">
    <w:name w:val="Colorful Grid Accent 1"/>
    <w:basedOn w:val="1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14:textFill>
          <w14:solidFill>
            <w14:schemeClr w14:val="tx1"/>
          </w14:solidFill>
        </w14:textFill>
      </w:rPr>
      <w:tblPr/>
      <w:tcPr>
        <w:shd w:val="clear" w:color="auto" w:fill="B8CCE4" w:themeFill="accent1" w:themeFillTint="66"/>
      </w:tcPr>
    </w:tblStylePr>
    <w:tblStylePr w:type="firstCol">
      <w:rPr>
        <w:color w:val="FFFFFF" w:themeColor="background1"/>
        <w14:textFill>
          <w14:solidFill>
            <w14:schemeClr w14:val="bg1"/>
          </w14:solidFill>
        </w14:textFill>
      </w:rPr>
      <w:tblPr/>
      <w:tcPr>
        <w:shd w:val="clear" w:color="auto" w:fill="366091" w:themeFill="accent1" w:themeFillShade="BF"/>
      </w:tcPr>
    </w:tblStylePr>
    <w:tblStylePr w:type="lastCol">
      <w:rPr>
        <w:color w:val="FFFFFF" w:themeColor="background1"/>
        <w14:textFill>
          <w14:solidFill>
            <w14:schemeClr w14:val="bg1"/>
          </w14:solidFill>
        </w14:textFill>
      </w:rPr>
      <w:tblPr/>
      <w:tcPr>
        <w:shd w:val="clear" w:color="auto" w:fill="366091" w:themeFill="accent1" w:themeFillShade="BF"/>
      </w:tcPr>
    </w:tblStylePr>
    <w:tblStylePr w:type="band1Vert">
      <w:tblPr/>
      <w:tcPr>
        <w:shd w:val="clear" w:color="auto" w:fill="A7C0DE" w:themeFill="accent1" w:themeFillTint="7F"/>
      </w:tcPr>
    </w:tblStylePr>
    <w:tblStylePr w:type="band1Horz">
      <w:tblPr/>
      <w:tcPr>
        <w:shd w:val="clear" w:color="auto" w:fill="A7C0DE" w:themeFill="accent1" w:themeFillTint="7F"/>
      </w:tcPr>
    </w:tblStylePr>
  </w:style>
  <w:style w:type="table" w:styleId="133">
    <w:name w:val="Colorful Grid Accent 2"/>
    <w:basedOn w:val="1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14:textFill>
          <w14:solidFill>
            <w14:schemeClr w14:val="tx1"/>
          </w14:solidFill>
        </w14:textFill>
      </w:rPr>
      <w:tblPr/>
      <w:tcPr>
        <w:shd w:val="clear" w:color="auto" w:fill="E5B8B7" w:themeFill="accent2" w:themeFillTint="66"/>
      </w:tcPr>
    </w:tblStylePr>
    <w:tblStylePr w:type="firstCol">
      <w:rPr>
        <w:color w:val="FFFFFF" w:themeColor="background1"/>
        <w14:textFill>
          <w14:solidFill>
            <w14:schemeClr w14:val="bg1"/>
          </w14:solidFill>
        </w14:textFill>
      </w:rPr>
      <w:tblPr/>
      <w:tcPr>
        <w:shd w:val="clear" w:color="auto" w:fill="943734" w:themeFill="accent2" w:themeFillShade="BF"/>
      </w:tcPr>
    </w:tblStylePr>
    <w:tblStylePr w:type="lastCol">
      <w:rPr>
        <w:color w:val="FFFFFF" w:themeColor="background1"/>
        <w14:textFill>
          <w14:solidFill>
            <w14:schemeClr w14:val="bg1"/>
          </w14:solidFill>
        </w14:textFill>
      </w:rPr>
      <w:tblPr/>
      <w:tcPr>
        <w:shd w:val="clear" w:color="auto" w:fill="9437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134">
    <w:name w:val="Colorful Grid Accent 3"/>
    <w:basedOn w:val="1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14:textFill>
          <w14:solidFill>
            <w14:schemeClr w14:val="tx1"/>
          </w14:solidFill>
        </w14:textFill>
      </w:rPr>
      <w:tblPr/>
      <w:tcPr>
        <w:shd w:val="clear" w:color="auto" w:fill="D6E3BC" w:themeFill="accent3" w:themeFillTint="66"/>
      </w:tcPr>
    </w:tblStylePr>
    <w:tblStylePr w:type="firstCol">
      <w:rPr>
        <w:color w:val="FFFFFF" w:themeColor="background1"/>
        <w14:textFill>
          <w14:solidFill>
            <w14:schemeClr w14:val="bg1"/>
          </w14:solidFill>
        </w14:textFill>
      </w:rPr>
      <w:tblPr/>
      <w:tcPr>
        <w:shd w:val="clear" w:color="auto" w:fill="76923C" w:themeFill="accent3" w:themeFillShade="BF"/>
      </w:tcPr>
    </w:tblStylePr>
    <w:tblStylePr w:type="lastCol">
      <w:rPr>
        <w:color w:val="FFFFFF" w:themeColor="background1"/>
        <w14:textFill>
          <w14:solidFill>
            <w14:schemeClr w14:val="bg1"/>
          </w14:solidFill>
        </w14:textFill>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135">
    <w:name w:val="Colorful Grid Accent 4"/>
    <w:basedOn w:val="1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14:textFill>
          <w14:solidFill>
            <w14:schemeClr w14:val="tx1"/>
          </w14:solidFill>
        </w14:textFill>
      </w:rPr>
      <w:tblPr/>
      <w:tcPr>
        <w:shd w:val="clear" w:color="auto" w:fill="CCC0D9" w:themeFill="accent4" w:themeFillTint="66"/>
      </w:tcPr>
    </w:tblStylePr>
    <w:tblStylePr w:type="firstCol">
      <w:rPr>
        <w:color w:val="FFFFFF" w:themeColor="background1"/>
        <w14:textFill>
          <w14:solidFill>
            <w14:schemeClr w14:val="bg1"/>
          </w14:solidFill>
        </w14:textFill>
      </w:rPr>
      <w:tblPr/>
      <w:tcPr>
        <w:shd w:val="clear" w:color="auto" w:fill="5F497A" w:themeFill="accent4" w:themeFillShade="BF"/>
      </w:tcPr>
    </w:tblStylePr>
    <w:tblStylePr w:type="lastCol">
      <w:rPr>
        <w:color w:val="FFFFFF" w:themeColor="background1"/>
        <w14:textFill>
          <w14:solidFill>
            <w14:schemeClr w14:val="bg1"/>
          </w14:solidFill>
        </w14:textFill>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136">
    <w:name w:val="Colorful Grid Accent 5"/>
    <w:basedOn w:val="1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14:textFill>
          <w14:solidFill>
            <w14:schemeClr w14:val="tx1"/>
          </w14:solidFill>
        </w14:textFill>
      </w:rPr>
      <w:tblPr/>
      <w:tcPr>
        <w:shd w:val="clear" w:color="auto" w:fill="B6DDE8" w:themeFill="accent5" w:themeFillTint="66"/>
      </w:tcPr>
    </w:tblStylePr>
    <w:tblStylePr w:type="firstCol">
      <w:rPr>
        <w:color w:val="FFFFFF" w:themeColor="background1"/>
        <w14:textFill>
          <w14:solidFill>
            <w14:schemeClr w14:val="bg1"/>
          </w14:solidFill>
        </w14:textFill>
      </w:rPr>
      <w:tblPr/>
      <w:tcPr>
        <w:shd w:val="clear" w:color="auto" w:fill="31849B" w:themeFill="accent5" w:themeFillShade="BF"/>
      </w:tcPr>
    </w:tblStylePr>
    <w:tblStylePr w:type="lastCol">
      <w:rPr>
        <w:color w:val="FFFFFF" w:themeColor="background1"/>
        <w14:textFill>
          <w14:solidFill>
            <w14:schemeClr w14:val="bg1"/>
          </w14:solidFill>
        </w14:textFill>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137">
    <w:name w:val="Colorful Grid Accent 6"/>
    <w:basedOn w:val="1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14:textFill>
          <w14:solidFill>
            <w14:schemeClr w14:val="tx1"/>
          </w14:solidFill>
        </w14:textFill>
      </w:rPr>
      <w:tblPr/>
      <w:tcPr>
        <w:shd w:val="clear" w:color="auto" w:fill="FBD4B4" w:themeFill="accent6" w:themeFillTint="66"/>
      </w:tcPr>
    </w:tblStylePr>
    <w:tblStylePr w:type="firstCol">
      <w:rPr>
        <w:color w:val="FFFFFF" w:themeColor="background1"/>
        <w14:textFill>
          <w14:solidFill>
            <w14:schemeClr w14:val="bg1"/>
          </w14:solidFill>
        </w14:textFill>
      </w:rPr>
      <w:tblPr/>
      <w:tcPr>
        <w:shd w:val="clear" w:color="auto" w:fill="E36C09" w:themeFill="accent6" w:themeFillShade="BF"/>
      </w:tcPr>
    </w:tblStylePr>
    <w:tblStylePr w:type="lastCol">
      <w:rPr>
        <w:color w:val="FFFFFF" w:themeColor="background1"/>
        <w14:textFill>
          <w14:solidFill>
            <w14:schemeClr w14:val="bg1"/>
          </w14:solidFill>
        </w14:textFill>
      </w:rPr>
      <w:tblPr/>
      <w:tcPr>
        <w:shd w:val="clear" w:color="auto" w:fill="E36C09"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character" w:customStyle="1" w:styleId="138">
    <w:name w:val="Header Char"/>
    <w:basedOn w:val="11"/>
    <w:link w:val="19"/>
    <w:uiPriority w:val="99"/>
  </w:style>
  <w:style w:type="character" w:customStyle="1" w:styleId="139">
    <w:name w:val="Footer Char"/>
    <w:basedOn w:val="11"/>
    <w:link w:val="18"/>
    <w:uiPriority w:val="99"/>
  </w:style>
  <w:style w:type="paragraph" w:styleId="140">
    <w:name w:val="No Spacing"/>
    <w:qFormat/>
    <w:uiPriority w:val="1"/>
    <w:pPr>
      <w:spacing w:after="0" w:line="240" w:lineRule="auto"/>
    </w:pPr>
    <w:rPr>
      <w:rFonts w:asciiTheme="minorHAnsi" w:hAnsiTheme="minorHAnsi" w:eastAsiaTheme="minorEastAsia" w:cstheme="minorBidi"/>
      <w:sz w:val="22"/>
      <w:szCs w:val="22"/>
      <w:lang w:val="en-US" w:eastAsia="en-US" w:bidi="ar-SA"/>
    </w:rPr>
  </w:style>
  <w:style w:type="character" w:customStyle="1" w:styleId="141">
    <w:name w:val="Heading 1 Char"/>
    <w:basedOn w:val="11"/>
    <w:link w:val="2"/>
    <w:uiPriority w:val="9"/>
    <w:rPr>
      <w:rFonts w:asciiTheme="majorHAnsi" w:hAnsiTheme="majorHAnsi" w:eastAsiaTheme="majorEastAsia" w:cstheme="majorBidi"/>
      <w:b/>
      <w:bCs/>
      <w:color w:val="376092" w:themeColor="accent1" w:themeShade="BF"/>
      <w:sz w:val="28"/>
      <w:szCs w:val="28"/>
    </w:rPr>
  </w:style>
  <w:style w:type="character" w:customStyle="1" w:styleId="142">
    <w:name w:val="Heading 2 Char"/>
    <w:basedOn w:val="11"/>
    <w:link w:val="3"/>
    <w:uiPriority w:val="9"/>
    <w:rPr>
      <w:rFonts w:asciiTheme="majorHAnsi" w:hAnsiTheme="majorHAnsi" w:eastAsiaTheme="majorEastAsia" w:cstheme="majorBidi"/>
      <w:b/>
      <w:bCs/>
      <w:color w:val="4F81BD" w:themeColor="accent1"/>
      <w:sz w:val="26"/>
      <w:szCs w:val="26"/>
      <w14:textFill>
        <w14:solidFill>
          <w14:schemeClr w14:val="accent1"/>
        </w14:solidFill>
      </w14:textFill>
    </w:rPr>
  </w:style>
  <w:style w:type="character" w:customStyle="1" w:styleId="143">
    <w:name w:val="Heading 3 Char"/>
    <w:basedOn w:val="11"/>
    <w:link w:val="4"/>
    <w:uiPriority w:val="9"/>
    <w:rPr>
      <w:rFonts w:asciiTheme="majorHAnsi" w:hAnsiTheme="majorHAnsi" w:eastAsiaTheme="majorEastAsia" w:cstheme="majorBidi"/>
      <w:b/>
      <w:bCs/>
      <w:color w:val="4F81BD" w:themeColor="accent1"/>
      <w14:textFill>
        <w14:solidFill>
          <w14:schemeClr w14:val="accent1"/>
        </w14:solidFill>
      </w14:textFill>
    </w:rPr>
  </w:style>
  <w:style w:type="character" w:customStyle="1" w:styleId="144">
    <w:name w:val="Title Char"/>
    <w:basedOn w:val="11"/>
    <w:link w:val="39"/>
    <w:uiPriority w:val="10"/>
    <w:rPr>
      <w:rFonts w:asciiTheme="majorHAnsi" w:hAnsiTheme="majorHAnsi" w:eastAsiaTheme="majorEastAsia" w:cstheme="majorBidi"/>
      <w:color w:val="17375E" w:themeColor="text2" w:themeShade="BF"/>
      <w:spacing w:val="5"/>
      <w:kern w:val="28"/>
      <w:sz w:val="52"/>
      <w:szCs w:val="52"/>
    </w:rPr>
  </w:style>
  <w:style w:type="character" w:customStyle="1" w:styleId="145">
    <w:name w:val="Subtitle Char"/>
    <w:basedOn w:val="11"/>
    <w:link w:val="37"/>
    <w:uiPriority w:val="11"/>
    <w:rPr>
      <w:rFonts w:asciiTheme="majorHAnsi" w:hAnsiTheme="majorHAnsi" w:eastAsiaTheme="majorEastAsia" w:cstheme="majorBidi"/>
      <w:i/>
      <w:iCs/>
      <w:color w:val="4F81BD" w:themeColor="accent1"/>
      <w:spacing w:val="15"/>
      <w:sz w:val="24"/>
      <w:szCs w:val="24"/>
      <w14:textFill>
        <w14:solidFill>
          <w14:schemeClr w14:val="accent1"/>
        </w14:solidFill>
      </w14:textFill>
    </w:rPr>
  </w:style>
  <w:style w:type="paragraph" w:styleId="146">
    <w:name w:val="List Paragraph"/>
    <w:basedOn w:val="1"/>
    <w:qFormat/>
    <w:uiPriority w:val="34"/>
    <w:pPr>
      <w:ind w:left="720"/>
      <w:contextualSpacing/>
    </w:pPr>
  </w:style>
  <w:style w:type="character" w:customStyle="1" w:styleId="147">
    <w:name w:val="Body Text Char"/>
    <w:basedOn w:val="11"/>
    <w:link w:val="13"/>
    <w:uiPriority w:val="99"/>
  </w:style>
  <w:style w:type="character" w:customStyle="1" w:styleId="148">
    <w:name w:val="Body Text 2 Char"/>
    <w:basedOn w:val="11"/>
    <w:link w:val="14"/>
    <w:uiPriority w:val="99"/>
  </w:style>
  <w:style w:type="character" w:customStyle="1" w:styleId="149">
    <w:name w:val="Body Text 3 Char"/>
    <w:basedOn w:val="11"/>
    <w:link w:val="15"/>
    <w:uiPriority w:val="99"/>
    <w:rPr>
      <w:sz w:val="16"/>
      <w:szCs w:val="16"/>
    </w:rPr>
  </w:style>
  <w:style w:type="character" w:customStyle="1" w:styleId="150">
    <w:name w:val="Macro Text Char"/>
    <w:basedOn w:val="11"/>
    <w:link w:val="34"/>
    <w:uiPriority w:val="99"/>
    <w:rPr>
      <w:rFonts w:ascii="Courier" w:hAnsi="Courier"/>
      <w:sz w:val="20"/>
      <w:szCs w:val="20"/>
    </w:rPr>
  </w:style>
  <w:style w:type="paragraph" w:styleId="151">
    <w:name w:val="Quote"/>
    <w:basedOn w:val="1"/>
    <w:next w:val="1"/>
    <w:link w:val="152"/>
    <w:qFormat/>
    <w:uiPriority w:val="29"/>
    <w:rPr>
      <w:i/>
      <w:iCs/>
      <w:color w:val="000000" w:themeColor="text1"/>
      <w14:textFill>
        <w14:solidFill>
          <w14:schemeClr w14:val="tx1"/>
        </w14:solidFill>
      </w14:textFill>
    </w:rPr>
  </w:style>
  <w:style w:type="character" w:customStyle="1" w:styleId="152">
    <w:name w:val="Quote Char"/>
    <w:basedOn w:val="11"/>
    <w:link w:val="151"/>
    <w:uiPriority w:val="29"/>
    <w:rPr>
      <w:i/>
      <w:iCs/>
      <w:color w:val="000000" w:themeColor="text1"/>
      <w14:textFill>
        <w14:solidFill>
          <w14:schemeClr w14:val="tx1"/>
        </w14:solidFill>
      </w14:textFill>
    </w:rPr>
  </w:style>
  <w:style w:type="character" w:customStyle="1" w:styleId="153">
    <w:name w:val="Heading 4 Char"/>
    <w:basedOn w:val="11"/>
    <w:link w:val="5"/>
    <w:semiHidden/>
    <w:uiPriority w:val="9"/>
    <w:rPr>
      <w:rFonts w:asciiTheme="majorHAnsi" w:hAnsiTheme="majorHAnsi" w:eastAsiaTheme="majorEastAsia" w:cstheme="majorBidi"/>
      <w:b/>
      <w:bCs/>
      <w:i/>
      <w:iCs/>
      <w:color w:val="4F81BD" w:themeColor="accent1"/>
      <w14:textFill>
        <w14:solidFill>
          <w14:schemeClr w14:val="accent1"/>
        </w14:solidFill>
      </w14:textFill>
    </w:rPr>
  </w:style>
  <w:style w:type="character" w:customStyle="1" w:styleId="154">
    <w:name w:val="Heading 5 Char"/>
    <w:basedOn w:val="11"/>
    <w:link w:val="6"/>
    <w:semiHidden/>
    <w:uiPriority w:val="9"/>
    <w:rPr>
      <w:rFonts w:asciiTheme="majorHAnsi" w:hAnsiTheme="majorHAnsi" w:eastAsiaTheme="majorEastAsia" w:cstheme="majorBidi"/>
      <w:color w:val="254061" w:themeColor="accent1" w:themeShade="80"/>
    </w:rPr>
  </w:style>
  <w:style w:type="character" w:customStyle="1" w:styleId="155">
    <w:name w:val="Heading 6 Char"/>
    <w:basedOn w:val="11"/>
    <w:link w:val="7"/>
    <w:semiHidden/>
    <w:uiPriority w:val="9"/>
    <w:rPr>
      <w:rFonts w:asciiTheme="majorHAnsi" w:hAnsiTheme="majorHAnsi" w:eastAsiaTheme="majorEastAsia" w:cstheme="majorBidi"/>
      <w:i/>
      <w:iCs/>
      <w:color w:val="254061" w:themeColor="accent1" w:themeShade="80"/>
    </w:rPr>
  </w:style>
  <w:style w:type="character" w:customStyle="1" w:styleId="156">
    <w:name w:val="Heading 7 Char"/>
    <w:basedOn w:val="11"/>
    <w:link w:val="8"/>
    <w:semiHidden/>
    <w:uiPriority w:val="9"/>
    <w:rPr>
      <w:rFonts w:asciiTheme="majorHAnsi" w:hAnsiTheme="majorHAnsi" w:eastAsiaTheme="majorEastAsia" w:cstheme="majorBidi"/>
      <w:i/>
      <w:iCs/>
      <w:color w:val="404040" w:themeColor="text1" w:themeTint="BF"/>
      <w14:textFill>
        <w14:solidFill>
          <w14:schemeClr w14:val="tx1">
            <w14:lumMod w14:val="75000"/>
            <w14:lumOff w14:val="25000"/>
          </w14:schemeClr>
        </w14:solidFill>
      </w14:textFill>
    </w:rPr>
  </w:style>
  <w:style w:type="character" w:customStyle="1" w:styleId="157">
    <w:name w:val="Heading 8 Char"/>
    <w:basedOn w:val="11"/>
    <w:link w:val="9"/>
    <w:semiHidden/>
    <w:uiPriority w:val="9"/>
    <w:rPr>
      <w:rFonts w:asciiTheme="majorHAnsi" w:hAnsiTheme="majorHAnsi" w:eastAsiaTheme="majorEastAsia" w:cstheme="majorBidi"/>
      <w:color w:val="4F81BD" w:themeColor="accent1"/>
      <w:sz w:val="20"/>
      <w:szCs w:val="20"/>
      <w14:textFill>
        <w14:solidFill>
          <w14:schemeClr w14:val="accent1"/>
        </w14:solidFill>
      </w14:textFill>
    </w:rPr>
  </w:style>
  <w:style w:type="character" w:customStyle="1" w:styleId="158">
    <w:name w:val="Heading 9 Char"/>
    <w:basedOn w:val="11"/>
    <w:link w:val="10"/>
    <w:semiHidden/>
    <w:uiPriority w:val="9"/>
    <w:rPr>
      <w:rFonts w:asciiTheme="majorHAnsi" w:hAnsiTheme="majorHAnsi" w:eastAsiaTheme="majorEastAsia" w:cstheme="majorBidi"/>
      <w:i/>
      <w:iCs/>
      <w:color w:val="404040" w:themeColor="text1" w:themeTint="BF"/>
      <w:sz w:val="20"/>
      <w:szCs w:val="20"/>
      <w14:textFill>
        <w14:solidFill>
          <w14:schemeClr w14:val="tx1">
            <w14:lumMod w14:val="75000"/>
            <w14:lumOff w14:val="25000"/>
          </w14:schemeClr>
        </w14:solidFill>
      </w14:textFill>
    </w:rPr>
  </w:style>
  <w:style w:type="paragraph" w:styleId="159">
    <w:name w:val="Intense Quote"/>
    <w:basedOn w:val="1"/>
    <w:next w:val="1"/>
    <w:link w:val="160"/>
    <w:qFormat/>
    <w:uiPriority w:val="30"/>
    <w:pPr>
      <w:pBdr>
        <w:bottom w:val="single" w:color="4F81BD" w:themeColor="accent1" w:sz="4" w:space="4"/>
      </w:pBdr>
      <w:spacing w:before="200" w:after="280"/>
      <w:ind w:left="936" w:right="936"/>
    </w:pPr>
    <w:rPr>
      <w:b/>
      <w:bCs/>
      <w:i/>
      <w:iCs/>
      <w:color w:val="4F81BD" w:themeColor="accent1"/>
      <w14:textFill>
        <w14:solidFill>
          <w14:schemeClr w14:val="accent1"/>
        </w14:solidFill>
      </w14:textFill>
    </w:rPr>
  </w:style>
  <w:style w:type="character" w:customStyle="1" w:styleId="160">
    <w:name w:val="Intense Quote Char"/>
    <w:basedOn w:val="11"/>
    <w:link w:val="159"/>
    <w:uiPriority w:val="30"/>
    <w:rPr>
      <w:b/>
      <w:bCs/>
      <w:i/>
      <w:iCs/>
      <w:color w:val="4F81BD" w:themeColor="accent1"/>
      <w14:textFill>
        <w14:solidFill>
          <w14:schemeClr w14:val="accent1"/>
        </w14:solidFill>
      </w14:textFill>
    </w:rPr>
  </w:style>
  <w:style w:type="character" w:customStyle="1" w:styleId="161">
    <w:name w:val="Subtle Emphasis"/>
    <w:basedOn w:val="11"/>
    <w:qFormat/>
    <w:uiPriority w:val="19"/>
    <w:rPr>
      <w:i/>
      <w:iCs/>
      <w:color w:val="808080" w:themeColor="text1" w:themeTint="80"/>
      <w14:textFill>
        <w14:solidFill>
          <w14:schemeClr w14:val="tx1">
            <w14:lumMod w14:val="50000"/>
            <w14:lumOff w14:val="50000"/>
          </w14:schemeClr>
        </w14:solidFill>
      </w14:textFill>
    </w:rPr>
  </w:style>
  <w:style w:type="character" w:customStyle="1" w:styleId="162">
    <w:name w:val="Intense Emphasis"/>
    <w:basedOn w:val="11"/>
    <w:qFormat/>
    <w:uiPriority w:val="21"/>
    <w:rPr>
      <w:b/>
      <w:bCs/>
      <w:i/>
      <w:iCs/>
      <w:color w:val="4F81BD" w:themeColor="accent1"/>
      <w14:textFill>
        <w14:solidFill>
          <w14:schemeClr w14:val="accent1"/>
        </w14:solidFill>
      </w14:textFill>
    </w:rPr>
  </w:style>
  <w:style w:type="character" w:customStyle="1" w:styleId="163">
    <w:name w:val="Subtle Reference"/>
    <w:basedOn w:val="11"/>
    <w:qFormat/>
    <w:uiPriority w:val="31"/>
    <w:rPr>
      <w:smallCaps/>
      <w:color w:val="C0504D" w:themeColor="accent2"/>
      <w:u w:val="single"/>
      <w14:textFill>
        <w14:solidFill>
          <w14:schemeClr w14:val="accent2"/>
        </w14:solidFill>
      </w14:textFill>
    </w:rPr>
  </w:style>
  <w:style w:type="character" w:customStyle="1" w:styleId="164">
    <w:name w:val="Intense Reference"/>
    <w:basedOn w:val="11"/>
    <w:qFormat/>
    <w:uiPriority w:val="32"/>
    <w:rPr>
      <w:b/>
      <w:bCs/>
      <w:smallCaps/>
      <w:color w:val="C0504D" w:themeColor="accent2"/>
      <w:spacing w:val="5"/>
      <w:u w:val="single"/>
      <w14:textFill>
        <w14:solidFill>
          <w14:schemeClr w14:val="accent2"/>
        </w14:solidFill>
      </w14:textFill>
    </w:rPr>
  </w:style>
  <w:style w:type="character" w:customStyle="1" w:styleId="165">
    <w:name w:val="Book Title"/>
    <w:basedOn w:val="11"/>
    <w:qFormat/>
    <w:uiPriority w:val="33"/>
    <w:rPr>
      <w:b/>
      <w:bCs/>
      <w:smallCaps/>
      <w:spacing w:val="5"/>
    </w:rPr>
  </w:style>
  <w:style w:type="paragraph" w:customStyle="1" w:styleId="166">
    <w:name w:val="TOC Heading"/>
    <w:basedOn w:val="2"/>
    <w:next w:val="1"/>
    <w:semiHidden/>
    <w:unhideWhenUsed/>
    <w:qFormat/>
    <w:uiPriority w:val="39"/>
    <w:pPr>
      <w:outlineLvl w:val="9"/>
    </w:pPr>
  </w:style>
  <w:style w:type="paragraph" w:customStyle="1" w:styleId="167">
    <w:name w:val="p1"/>
    <w:uiPriority w:val="0"/>
    <w:pPr>
      <w:spacing w:before="0" w:beforeAutospacing="0" w:after="0" w:afterAutospacing="0"/>
      <w:ind w:left="0" w:right="0"/>
      <w:jc w:val="left"/>
    </w:pPr>
    <w:rPr>
      <w:rFonts w:ascii="helvetica" w:hAnsi="helvetica" w:eastAsia="helvetica" w:cs="helvetica"/>
      <w:kern w:val="0"/>
      <w:sz w:val="24"/>
      <w:szCs w:val="24"/>
      <w:lang w:val="en-US" w:eastAsia="zh-CN" w:bidi="ar"/>
    </w:rPr>
  </w:style>
  <w:style w:type="character" w:customStyle="1" w:styleId="168">
    <w:name w:val="s2"/>
    <w:uiPriority w:val="0"/>
    <w:rPr>
      <w:rFonts w:ascii="Courier New" w:hAnsi="Courier New" w:eastAsia="Courier New" w:cs="Courier New"/>
      <w:sz w:val="19"/>
      <w:szCs w:val="19"/>
    </w:rPr>
  </w:style>
  <w:style w:type="character" w:customStyle="1" w:styleId="169">
    <w:name w:val="s3"/>
    <w:uiPriority w:val="0"/>
    <w:rPr>
      <w:rFonts w:ascii="Arial" w:hAnsi="Arial" w:cs="Arial"/>
      <w:sz w:val="19"/>
      <w:szCs w:val="19"/>
    </w:rPr>
  </w:style>
  <w:style w:type="character" w:customStyle="1" w:styleId="170">
    <w:name w:val="s1"/>
    <w:uiPriority w:val="0"/>
    <w:rPr>
      <w:rFonts w:hint="default" w:ascii="Arial" w:hAnsi="Arial" w:cs="Arial"/>
      <w:sz w:val="24"/>
      <w:szCs w:val="24"/>
    </w:rPr>
  </w:style>
</w:styles>
</file>

<file path=word/_rels/document.xml.rels><?xml version="1.0" encoding="UTF-8" standalone="yes"?>
<Relationships xmlns="http://schemas.openxmlformats.org/package/2006/relationships"><Relationship Id="rId9" Type="http://schemas.openxmlformats.org/officeDocument/2006/relationships/footer" Target="footer4.xml"/><Relationship Id="rId8" Type="http://schemas.openxmlformats.org/officeDocument/2006/relationships/footer" Target="footer3.xml"/><Relationship Id="rId7" Type="http://schemas.openxmlformats.org/officeDocument/2006/relationships/header" Target="header1.xml"/><Relationship Id="rId6" Type="http://schemas.openxmlformats.org/officeDocument/2006/relationships/footer" Target="footer2.xml"/><Relationship Id="rId5" Type="http://schemas.openxmlformats.org/officeDocument/2006/relationships/footer" Target="footer1.xml"/><Relationship Id="rId4" Type="http://schemas.openxmlformats.org/officeDocument/2006/relationships/endnotes" Target="endnotes.xml"/><Relationship Id="rId3" Type="http://schemas.openxmlformats.org/officeDocument/2006/relationships/footnotes" Target="footnotes.xml"/><Relationship Id="rId21" Type="http://schemas.openxmlformats.org/officeDocument/2006/relationships/fontTable" Target="fontTable.xml"/><Relationship Id="rId20" Type="http://schemas.openxmlformats.org/officeDocument/2006/relationships/numbering" Target="numbering.xml"/><Relationship Id="rId2" Type="http://schemas.openxmlformats.org/officeDocument/2006/relationships/settings" Target="settings.xml"/><Relationship Id="rId19" Type="http://schemas.openxmlformats.org/officeDocument/2006/relationships/customXml" Target="../customXml/item1.xml"/><Relationship Id="rId18" Type="http://schemas.openxmlformats.org/officeDocument/2006/relationships/image" Target="media/image9.png"/><Relationship Id="rId17" Type="http://schemas.openxmlformats.org/officeDocument/2006/relationships/image" Target="media/image8.png"/><Relationship Id="rId16" Type="http://schemas.openxmlformats.org/officeDocument/2006/relationships/image" Target="media/image7.png"/><Relationship Id="rId15" Type="http://schemas.openxmlformats.org/officeDocument/2006/relationships/image" Target="media/image6.png"/><Relationship Id="rId14" Type="http://schemas.openxmlformats.org/officeDocument/2006/relationships/image" Target="media/image5.png"/><Relationship Id="rId13" Type="http://schemas.openxmlformats.org/officeDocument/2006/relationships/image" Target="media/image4.png"/><Relationship Id="rId12" Type="http://schemas.openxmlformats.org/officeDocument/2006/relationships/image" Target="media/image3.png"/><Relationship Id="rId11" Type="http://schemas.openxmlformats.org/officeDocument/2006/relationships/image" Target="media/image2.jpeg"/><Relationship Id="rId10" Type="http://schemas.openxmlformats.org/officeDocument/2006/relationships/theme" Target="theme/theme1.xml"/><Relationship Id="rId1" Type="http://schemas.openxmlformats.org/officeDocument/2006/relationships/styles" Target="styles.xml"/></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s:customData xmlns="http://www.wps.cn/officeDocument/2013/wpsCustomData" xmlns:s="http://www.wps.cn/officeDocument/2013/wpsCustomData">
  <customSectProps>
    <customSectPr/>
    <customSectPr/>
    <customSectPr/>
  </customSectProps>
  <customShpExts>
    <customShpInfo spid="_x0000_s1026" textRotate="1"/>
  </customShpExts>
</s:customDat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Normal.dotm</Template>
  <Pages>11</Pages>
  <Words>0</Words>
  <Characters>0</Characters>
  <Lines>0</Lines>
  <Paragraphs>0</Paragraphs>
  <TotalTime>10</TotalTime>
  <ScaleCrop>false</ScaleCrop>
  <LinksUpToDate>false</LinksUpToDate>
  <CharactersWithSpaces>0</CharactersWithSpaces>
  <Application>WPS Office_6.10.1.8197_F1E327BC-269C-435d-A152-05C5408002CA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2013-12-24T04:45:00Z</dcterms:created>
  <dc:creator>python-docx</dc:creator>
  <dc:description>generated by python-docx</dc:description>
  <cp:lastModifiedBy>ChopraAnsh</cp:lastModifiedBy>
  <dcterms:modified xsi:type="dcterms:W3CDTF">2025-04-10T10:35:32Z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1033-6.10.1.8197</vt:lpwstr>
  </property>
  <property fmtid="{D5CDD505-2E9C-101B-9397-08002B2CF9AE}" pid="3" name="ICV">
    <vt:lpwstr>C077FCD0C13362499C51F767FD9A56DB_43</vt:lpwstr>
  </property>
</Properties>
</file>